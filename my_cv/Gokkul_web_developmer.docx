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Style w:val="documentfontsize"/>
        <w:tblW w:w="1107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399"/>
        <w:gridCol w:w="241"/>
        <w:gridCol w:w="8400"/>
        <w:gridCol w:w="30"/>
      </w:tblGrid>
      <w:tr w:rsidR="007F3EB1" w14:paraId="4BB99250" w14:textId="77777777" w:rsidTr="00852C18">
        <w:trPr>
          <w:trHeight w:val="14800"/>
        </w:trPr>
        <w:tc>
          <w:tcPr>
            <w:tcW w:w="2399" w:type="dxa"/>
            <w:tcBorders>
              <w:top w:val="single" w:sz="96" w:space="0" w:color="002E58"/>
              <w:bottom w:val="single" w:sz="96" w:space="0" w:color="002E58"/>
            </w:tcBorders>
            <w:shd w:val="clear" w:color="auto" w:fill="002E58"/>
          </w:tcPr>
          <w:p w14:paraId="26C23716" w14:textId="780F2AEE" w:rsidR="007F3EB1" w:rsidRDefault="00E65B61">
            <w:pPr>
              <w:rPr>
                <w:sz w:val="20"/>
              </w:rPr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241" w:type="dxa"/>
          </w:tcPr>
          <w:p w14:paraId="03C80D6E" w14:textId="22122374" w:rsidR="007F3EB1" w:rsidRDefault="007F3EB1">
            <w:pPr>
              <w:rPr>
                <w:rStyle w:val="leftbordercell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</w:p>
        </w:tc>
        <w:tc>
          <w:tcPr>
            <w:tcW w:w="8400" w:type="dxa"/>
          </w:tcPr>
          <w:p w14:paraId="2CB7DE8C" w14:textId="77777777" w:rsidR="007F3EB1" w:rsidRDefault="00EA547E">
            <w:pPr>
              <w:pStyle w:val="documentword-break"/>
              <w:spacing w:line="920" w:lineRule="atLeast"/>
              <w:ind w:left="80"/>
              <w:rPr>
                <w:rStyle w:val="maincell"/>
                <w:rFonts w:ascii="Century Gothic" w:eastAsia="Century Gothic" w:hAnsi="Century Gothic" w:cs="Century Gothic"/>
                <w:b/>
                <w:bCs/>
                <w:color w:val="002E58"/>
                <w:sz w:val="72"/>
                <w:szCs w:val="72"/>
              </w:rPr>
            </w:pP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olor w:val="002E58"/>
                <w:sz w:val="72"/>
                <w:szCs w:val="72"/>
              </w:rPr>
              <w:t>Gokkul Kumar VD</w:t>
            </w:r>
          </w:p>
          <w:p w14:paraId="24E1736F" w14:textId="3E7A35D8" w:rsidR="007F3EB1" w:rsidRDefault="00D44523">
            <w:pPr>
              <w:pStyle w:val="documentresumeTitle"/>
              <w:ind w:left="80"/>
              <w:rPr>
                <w:rStyle w:val="maincell"/>
                <w:rFonts w:ascii="Century Gothic" w:eastAsia="Century Gothic" w:hAnsi="Century Gothic" w:cs="Century Gothic"/>
              </w:rPr>
            </w:pPr>
            <w:r>
              <w:rPr>
                <w:rStyle w:val="maincell"/>
                <w:rFonts w:ascii="Century Gothic" w:eastAsia="Century Gothic" w:hAnsi="Century Gothic" w:cs="Century Gothic"/>
              </w:rPr>
              <w:t xml:space="preserve">Automation </w:t>
            </w:r>
            <w:r w:rsidR="00EA547E">
              <w:rPr>
                <w:rStyle w:val="maincell"/>
                <w:rFonts w:ascii="Century Gothic" w:eastAsia="Century Gothic" w:hAnsi="Century Gothic" w:cs="Century Gothic"/>
              </w:rPr>
              <w:t>Analyst</w:t>
            </w:r>
          </w:p>
          <w:tbl>
            <w:tblPr>
              <w:tblStyle w:val="documentaddress"/>
              <w:tblW w:w="8400" w:type="dxa"/>
              <w:tblInd w:w="8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4201"/>
              <w:gridCol w:w="4199"/>
            </w:tblGrid>
            <w:tr w:rsidR="007F3EB1" w14:paraId="0420EBD8" w14:textId="77777777">
              <w:tc>
                <w:tcPr>
                  <w:tcW w:w="4200" w:type="dxa"/>
                </w:tcPr>
                <w:tbl>
                  <w:tblPr>
                    <w:tblStyle w:val="documenticonInnerTable"/>
                    <w:tblW w:w="5000" w:type="pct"/>
                    <w:tblInd w:w="80" w:type="dxa"/>
                    <w:tblLayout w:type="fixed"/>
                    <w:tblCellMar>
                      <w:top w:w="300" w:type="dxa"/>
                      <w:left w:w="0" w:type="dxa"/>
                      <w:bottom w:w="14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411"/>
                    <w:gridCol w:w="3790"/>
                  </w:tblGrid>
                  <w:tr w:rsidR="007F3EB1" w14:paraId="7C0F156D" w14:textId="77777777">
                    <w:tc>
                      <w:tcPr>
                        <w:tcW w:w="411" w:type="dxa"/>
                      </w:tcPr>
                      <w:p w14:paraId="7816233E" w14:textId="77777777" w:rsidR="007F3EB1" w:rsidRDefault="00EA547E">
                        <w:pPr>
                          <w:rPr>
                            <w:rStyle w:val="documentaddressLeft"/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114935" distR="114935" wp14:anchorId="065CF0C2" wp14:editId="4B26474D">
                              <wp:extent cx="256540" cy="256540"/>
                              <wp:effectExtent l="0" t="0" r="0" b="0"/>
                              <wp:docPr id="1" name="Image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Image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56540" cy="2565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788" w:type="dxa"/>
                        <w:tcMar>
                          <w:top w:w="0" w:type="dxa"/>
                          <w:bottom w:w="0" w:type="dxa"/>
                        </w:tcMar>
                      </w:tcPr>
                      <w:p w14:paraId="0452EB07" w14:textId="77777777" w:rsidR="007F3EB1" w:rsidRDefault="00EA547E">
                        <w:pPr>
                          <w:pStyle w:val="documentasposeztyaddresstable"/>
                          <w:ind w:left="80"/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iconRowany"/>
                            <w:rFonts w:ascii="Century Gothic" w:eastAsia="Century Gothic" w:hAnsi="Century Gothic" w:cs="Century Gothic"/>
                          </w:rPr>
                          <w:t>Bengaluru, India,</w:t>
                        </w:r>
                        <w:r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iconRowany"/>
                            <w:rFonts w:ascii="Century Gothic" w:eastAsia="Century Gothic" w:hAnsi="Century Gothic" w:cs="Century Gothic"/>
                          </w:rPr>
                          <w:t>KA, 560002</w:t>
                        </w:r>
                      </w:p>
                    </w:tc>
                  </w:tr>
                </w:tbl>
                <w:p w14:paraId="69B5E50A" w14:textId="77777777" w:rsidR="007F3EB1" w:rsidRDefault="007F3EB1">
                  <w:pPr>
                    <w:widowControl w:val="0"/>
                    <w:rPr>
                      <w:vanish/>
                    </w:rPr>
                  </w:pPr>
                </w:p>
                <w:tbl>
                  <w:tblPr>
                    <w:tblStyle w:val="documenticonInnerTable"/>
                    <w:tblW w:w="5000" w:type="pct"/>
                    <w:tblInd w:w="80" w:type="dxa"/>
                    <w:tblLayout w:type="fixed"/>
                    <w:tblCellMar>
                      <w:left w:w="0" w:type="dxa"/>
                      <w:bottom w:w="14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411"/>
                    <w:gridCol w:w="3790"/>
                  </w:tblGrid>
                  <w:tr w:rsidR="007F3EB1" w14:paraId="6568C955" w14:textId="77777777">
                    <w:tc>
                      <w:tcPr>
                        <w:tcW w:w="411" w:type="dxa"/>
                      </w:tcPr>
                      <w:p w14:paraId="0220A6F3" w14:textId="77777777" w:rsidR="007F3EB1" w:rsidRDefault="00EA547E">
                        <w:pPr>
                          <w:rPr>
                            <w:rStyle w:val="documentaddressLeft"/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114935" distR="114935" wp14:anchorId="58824649" wp14:editId="168A2E5D">
                              <wp:extent cx="256540" cy="256540"/>
                              <wp:effectExtent l="0" t="0" r="0" b="0"/>
                              <wp:docPr id="2" name="Image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" name="Image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56540" cy="2565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788" w:type="dxa"/>
                        <w:tcMar>
                          <w:bottom w:w="0" w:type="dxa"/>
                        </w:tcMar>
                      </w:tcPr>
                      <w:p w14:paraId="39B1647C" w14:textId="77777777" w:rsidR="007F3EB1" w:rsidRDefault="00EA547E">
                        <w:pPr>
                          <w:pStyle w:val="documentasposeztyaddresstable"/>
                          <w:ind w:left="80"/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iconRowany"/>
                            <w:rFonts w:ascii="Century Gothic" w:eastAsia="Century Gothic" w:hAnsi="Century Gothic" w:cs="Century Gothic"/>
                          </w:rPr>
                          <w:t>973 946 8362</w:t>
                        </w:r>
                        <w:r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c>
                  </w:tr>
                </w:tbl>
                <w:p w14:paraId="00009C06" w14:textId="77777777" w:rsidR="007F3EB1" w:rsidRDefault="007F3EB1">
                  <w:pPr>
                    <w:widowControl w:val="0"/>
                    <w:rPr>
                      <w:vanish/>
                    </w:rPr>
                  </w:pPr>
                </w:p>
                <w:tbl>
                  <w:tblPr>
                    <w:tblStyle w:val="documenticonInnerTable"/>
                    <w:tblW w:w="5000" w:type="pct"/>
                    <w:tblInd w:w="80" w:type="dxa"/>
                    <w:tblLayout w:type="fixed"/>
                    <w:tblCellMar>
                      <w:left w:w="0" w:type="dxa"/>
                      <w:bottom w:w="14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411"/>
                    <w:gridCol w:w="3790"/>
                  </w:tblGrid>
                  <w:tr w:rsidR="007F3EB1" w14:paraId="55B154CA" w14:textId="77777777">
                    <w:tc>
                      <w:tcPr>
                        <w:tcW w:w="411" w:type="dxa"/>
                      </w:tcPr>
                      <w:p w14:paraId="326E3300" w14:textId="77777777" w:rsidR="007F3EB1" w:rsidRDefault="00EA547E">
                        <w:pPr>
                          <w:rPr>
                            <w:rStyle w:val="documentaddressLeft"/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114935" distR="114935" wp14:anchorId="635574B3" wp14:editId="4E217402">
                              <wp:extent cx="256540" cy="256540"/>
                              <wp:effectExtent l="0" t="0" r="0" b="0"/>
                              <wp:docPr id="3" name="Image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" name="Image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56540" cy="2565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788" w:type="dxa"/>
                        <w:tcMar>
                          <w:bottom w:w="0" w:type="dxa"/>
                        </w:tcMar>
                      </w:tcPr>
                      <w:p w14:paraId="48A74FE8" w14:textId="77777777" w:rsidR="007F3EB1" w:rsidRDefault="00EA547E">
                        <w:pPr>
                          <w:pStyle w:val="documentasposeztyaddresstable"/>
                          <w:ind w:left="80"/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iconRowany"/>
                            <w:rFonts w:ascii="Century Gothic" w:eastAsia="Century Gothic" w:hAnsi="Century Gothic" w:cs="Century Gothic"/>
                          </w:rPr>
                          <w:t>gokkulkumaradobe@gmail.com</w:t>
                        </w:r>
                      </w:p>
                    </w:tc>
                  </w:tr>
                </w:tbl>
                <w:p w14:paraId="0F0EBD9A" w14:textId="77777777" w:rsidR="007F3EB1" w:rsidRDefault="007F3EB1">
                  <w:pPr>
                    <w:widowControl w:val="0"/>
                    <w:rPr>
                      <w:rStyle w:val="documentaddressLeft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</w:p>
              </w:tc>
              <w:tc>
                <w:tcPr>
                  <w:tcW w:w="4199" w:type="dxa"/>
                </w:tcPr>
                <w:tbl>
                  <w:tblPr>
                    <w:tblStyle w:val="documenticonInnerTable"/>
                    <w:tblW w:w="5000" w:type="pct"/>
                    <w:tblInd w:w="80" w:type="dxa"/>
                    <w:tblLayout w:type="fixed"/>
                    <w:tblCellMar>
                      <w:top w:w="300" w:type="dxa"/>
                      <w:left w:w="0" w:type="dxa"/>
                      <w:bottom w:w="14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395"/>
                    <w:gridCol w:w="3804"/>
                  </w:tblGrid>
                  <w:tr w:rsidR="007F3EB1" w14:paraId="4DE43B16" w14:textId="77777777">
                    <w:tc>
                      <w:tcPr>
                        <w:tcW w:w="395" w:type="dxa"/>
                      </w:tcPr>
                      <w:p w14:paraId="438C65DB" w14:textId="77777777" w:rsidR="007F3EB1" w:rsidRDefault="00EA547E">
                        <w:pPr>
                          <w:rPr>
                            <w:rStyle w:val="documentaddressRight"/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114935" distR="114935" wp14:anchorId="0122D50D" wp14:editId="746C62D7">
                              <wp:extent cx="256540" cy="256540"/>
                              <wp:effectExtent l="0" t="0" r="0" b="0"/>
                              <wp:docPr id="4" name="Image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Image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56540" cy="2565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804" w:type="dxa"/>
                        <w:tcMar>
                          <w:top w:w="0" w:type="dxa"/>
                          <w:bottom w:w="0" w:type="dxa"/>
                        </w:tcMar>
                      </w:tcPr>
                      <w:p w14:paraId="7C2C6323" w14:textId="77777777" w:rsidR="007F3EB1" w:rsidRDefault="00EA547E">
                        <w:pPr>
                          <w:pStyle w:val="documentasposeztyaddresstable"/>
                          <w:ind w:left="80"/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https://www.linkedin.com/in/gokkul-kumar-3b31275b/</w:t>
                        </w:r>
                      </w:p>
                    </w:tc>
                  </w:tr>
                </w:tbl>
                <w:p w14:paraId="47BBA11F" w14:textId="77777777" w:rsidR="007F3EB1" w:rsidRDefault="007F3EB1">
                  <w:pPr>
                    <w:widowControl w:val="0"/>
                    <w:rPr>
                      <w:rStyle w:val="documentaddressRight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</w:p>
              </w:tc>
            </w:tr>
          </w:tbl>
          <w:p w14:paraId="7E047F2D" w14:textId="0E15A84E" w:rsidR="007F3EB1" w:rsidRDefault="00EA547E">
            <w:pPr>
              <w:pStyle w:val="p"/>
              <w:widowControl w:val="0"/>
              <w:spacing w:before="300" w:line="320" w:lineRule="atLeast"/>
              <w:ind w:left="80"/>
              <w:rPr>
                <w:rStyle w:val="maincell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maincell"/>
                <w:rFonts w:ascii="Century Gothic" w:eastAsia="Century Gothic" w:hAnsi="Century Gothic" w:cs="Century Gothic"/>
                <w:sz w:val="22"/>
                <w:szCs w:val="22"/>
              </w:rPr>
              <w:t xml:space="preserve">Enthusiastic </w:t>
            </w:r>
            <w:r w:rsidR="00326119">
              <w:rPr>
                <w:rStyle w:val="maincell"/>
                <w:rFonts w:ascii="Century Gothic" w:eastAsia="Century Gothic" w:hAnsi="Century Gothic" w:cs="Century Gothic"/>
                <w:sz w:val="22"/>
                <w:szCs w:val="22"/>
              </w:rPr>
              <w:t>web developer</w:t>
            </w:r>
            <w:r>
              <w:rPr>
                <w:rStyle w:val="maincell"/>
                <w:rFonts w:ascii="Century Gothic" w:eastAsia="Century Gothic" w:hAnsi="Century Gothic" w:cs="Century Gothic"/>
                <w:sz w:val="22"/>
                <w:szCs w:val="22"/>
              </w:rPr>
              <w:t xml:space="preserve"> eager to contribute to team success through hard work, attention to detail and excellent organizational skills. Clear understanding of </w:t>
            </w:r>
            <w:r w:rsidR="008C3D5F">
              <w:rPr>
                <w:rStyle w:val="font"/>
                <w:rFonts w:ascii="Century Gothic" w:eastAsia="Century Gothic" w:hAnsi="Century Gothic" w:cs="Century Gothic"/>
                <w:color w:val="468AE5"/>
                <w:sz w:val="22"/>
                <w:szCs w:val="22"/>
              </w:rPr>
              <w:t>process</w:t>
            </w:r>
            <w:r>
              <w:rPr>
                <w:rStyle w:val="maincell"/>
                <w:rFonts w:ascii="Century Gothic" w:eastAsia="Century Gothic" w:hAnsi="Century Gothic" w:cs="Century Gothic"/>
                <w:sz w:val="22"/>
                <w:szCs w:val="22"/>
              </w:rPr>
              <w:t xml:space="preserve"> and </w:t>
            </w:r>
            <w:r>
              <w:rPr>
                <w:rStyle w:val="font"/>
                <w:rFonts w:ascii="Century Gothic" w:eastAsia="Century Gothic" w:hAnsi="Century Gothic" w:cs="Century Gothic"/>
                <w:color w:val="468AE5"/>
                <w:sz w:val="22"/>
                <w:szCs w:val="22"/>
              </w:rPr>
              <w:t>requirement</w:t>
            </w:r>
            <w:r>
              <w:rPr>
                <w:rStyle w:val="maincell"/>
                <w:rFonts w:ascii="Century Gothic" w:eastAsia="Century Gothic" w:hAnsi="Century Gothic" w:cs="Century Gothic"/>
                <w:sz w:val="22"/>
                <w:szCs w:val="22"/>
              </w:rPr>
              <w:t xml:space="preserve"> and training in necessary skills. Motivated to learn, grow and excel in </w:t>
            </w:r>
            <w:r w:rsidR="00326119">
              <w:rPr>
                <w:rStyle w:val="maincell"/>
                <w:rFonts w:ascii="Century Gothic" w:eastAsia="Century Gothic" w:hAnsi="Century Gothic" w:cs="Century Gothic"/>
                <w:sz w:val="22"/>
                <w:szCs w:val="22"/>
              </w:rPr>
              <w:t>software development</w:t>
            </w:r>
            <w:r>
              <w:rPr>
                <w:rStyle w:val="maincell"/>
                <w:rFonts w:ascii="Century Gothic" w:eastAsia="Century Gothic" w:hAnsi="Century Gothic" w:cs="Century Gothic"/>
                <w:sz w:val="22"/>
                <w:szCs w:val="22"/>
              </w:rPr>
              <w:t xml:space="preserve"> field.</w:t>
            </w:r>
          </w:p>
          <w:p w14:paraId="6655DD64" w14:textId="77777777" w:rsidR="00E65B61" w:rsidRDefault="00E65B61" w:rsidP="00E65B61">
            <w:pPr>
              <w:pStyle w:val="documentsectionparagraphwrapperheading"/>
              <w:spacing w:line="320" w:lineRule="atLeast"/>
              <w:ind w:left="500"/>
              <w:rPr>
                <w:rStyle w:val="documentsectiontitle"/>
                <w:rFonts w:ascii="Century Gothic" w:eastAsia="Century Gothic" w:hAnsi="Century Gothic" w:cs="Century Gothic"/>
                <w:b/>
                <w:bCs/>
              </w:rPr>
            </w:pPr>
          </w:p>
          <w:p w14:paraId="3828538B" w14:textId="52AB3957" w:rsidR="00E65B61" w:rsidRDefault="00E65B61" w:rsidP="00E65B61">
            <w:pPr>
              <w:pStyle w:val="documentsectionparagraphwrapperheading"/>
              <w:spacing w:line="320" w:lineRule="atLeast"/>
              <w:ind w:left="500"/>
              <w:rPr>
                <w:rStyle w:val="documentsectiontitle"/>
                <w:rFonts w:ascii="Century Gothic" w:eastAsia="Century Gothic" w:hAnsi="Century Gothic" w:cs="Century Gothic"/>
                <w:b/>
                <w:bCs/>
              </w:rPr>
            </w:pPr>
          </w:p>
          <w:p w14:paraId="18C6770D" w14:textId="46345927" w:rsidR="00E65B61" w:rsidRDefault="00CC1867" w:rsidP="00E65B61">
            <w:pPr>
              <w:pStyle w:val="documentsectionparagraphwrapperheading"/>
              <w:spacing w:line="320" w:lineRule="atLeast"/>
              <w:ind w:left="500"/>
              <w:rPr>
                <w:rStyle w:val="documentsectionparagraphwrapper"/>
                <w:rFonts w:ascii="Century Gothic" w:eastAsia="Century Gothic" w:hAnsi="Century Gothic" w:cs="Century Gothic"/>
                <w:b/>
                <w:bCs/>
                <w:color w:val="002E58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noProof/>
                <w:sz w:val="22"/>
                <w:szCs w:val="22"/>
              </w:rPr>
              <w:drawing>
                <wp:anchor distT="0" distB="0" distL="0" distR="0" simplePos="0" relativeHeight="251657728" behindDoc="0" locked="0" layoutInCell="1" allowOverlap="1" wp14:anchorId="0772FD42" wp14:editId="26484E66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1008380</wp:posOffset>
                  </wp:positionV>
                  <wp:extent cx="104140" cy="104140"/>
                  <wp:effectExtent l="0" t="0" r="0" b="0"/>
                  <wp:wrapNone/>
                  <wp:docPr id="38" name="Image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140" cy="10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entury Gothic" w:eastAsia="Century Gothic" w:hAnsi="Century Gothic" w:cs="Century Gothic"/>
                <w:noProof/>
                <w:sz w:val="22"/>
                <w:szCs w:val="22"/>
              </w:rPr>
              <w:drawing>
                <wp:anchor distT="0" distB="0" distL="0" distR="0" simplePos="0" relativeHeight="251664896" behindDoc="0" locked="0" layoutInCell="1" allowOverlap="1" wp14:anchorId="5E8C9440" wp14:editId="3EF45BF9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542925</wp:posOffset>
                  </wp:positionV>
                  <wp:extent cx="114300" cy="114300"/>
                  <wp:effectExtent l="0" t="0" r="0" b="0"/>
                  <wp:wrapNone/>
                  <wp:docPr id="26" name="Image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65B61">
              <w:rPr>
                <w:rStyle w:val="documentsectiontitle"/>
                <w:rFonts w:ascii="Century Gothic" w:eastAsia="Century Gothic" w:hAnsi="Century Gothic" w:cs="Century Gothic"/>
                <w:b/>
                <w:bCs/>
              </w:rPr>
              <w:t xml:space="preserve"> Education</w:t>
            </w:r>
          </w:p>
          <w:tbl>
            <w:tblPr>
              <w:tblStyle w:val="documentsectionparagraphwrapperparagraphtwocolpara"/>
              <w:tblW w:w="812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00"/>
              <w:gridCol w:w="7620"/>
            </w:tblGrid>
            <w:tr w:rsidR="00E65B61" w14:paraId="44AF9ADE" w14:textId="77777777" w:rsidTr="00412B77">
              <w:tc>
                <w:tcPr>
                  <w:tcW w:w="500" w:type="dxa"/>
                </w:tcPr>
                <w:p w14:paraId="10D1F369" w14:textId="0DC39DEB" w:rsidR="00E65B61" w:rsidRDefault="00CC1867" w:rsidP="00E65B61">
                  <w:pPr>
                    <w:spacing w:line="340" w:lineRule="atLeast"/>
                    <w:jc w:val="right"/>
                    <w:rPr>
                      <w:rStyle w:val="documentparagraphdateswrapper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drawing>
                      <wp:anchor distT="0" distB="0" distL="0" distR="0" simplePos="0" relativeHeight="251655680" behindDoc="0" locked="0" layoutInCell="1" allowOverlap="1" wp14:anchorId="7A63AA1A" wp14:editId="3F792CC9">
                        <wp:simplePos x="0" y="0"/>
                        <wp:positionH relativeFrom="column">
                          <wp:posOffset>-38100</wp:posOffset>
                        </wp:positionH>
                        <wp:positionV relativeFrom="paragraph">
                          <wp:posOffset>-243205</wp:posOffset>
                        </wp:positionV>
                        <wp:extent cx="380365" cy="379730"/>
                        <wp:effectExtent l="0" t="0" r="0" b="0"/>
                        <wp:wrapNone/>
                        <wp:docPr id="35" name="Image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" name="Image3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80365" cy="3797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="00D249C6">
                    <w:rPr>
                      <w:noProof/>
                    </w:rPr>
                    <w:pict w14:anchorId="4F2FF98F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_x0000_s1034" type="#_x0000_t202" style="position:absolute;left:0;text-align:left;margin-left:-135pt;margin-top:-2pt;width:100pt;height:1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" stroked="f">
                        <v:fill opacity="0"/>
                        <v:textbox style="mso-next-textbox:#_x0000_s1034" inset="0,0,0,0">
                          <w:txbxContent>
                            <w:p w14:paraId="6C4C3BAE" w14:textId="77777777" w:rsidR="00E65B61" w:rsidRDefault="00E65B61" w:rsidP="00E65B61">
                              <w:pPr>
                                <w:pStyle w:val="FrameContents"/>
                                <w:widowControl w:val="0"/>
                                <w:spacing w:line="340" w:lineRule="atLeast"/>
                                <w:jc w:val="right"/>
                                <w:rPr>
                                  <w:rStyle w:val="documentparagraphdateswrapper"/>
                                  <w:rFonts w:ascii="Century Gothic" w:eastAsia="Century Gothic" w:hAnsi="Century Gothic" w:cs="Century Gothic"/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E65B61">
                    <w:rPr>
                      <w:rFonts w:ascii="Century Gothic" w:eastAsia="Century Gothic" w:hAnsi="Century Gothic" w:cs="Century Gothic"/>
                      <w:noProof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7619" w:type="dxa"/>
                </w:tcPr>
                <w:p w14:paraId="7BA5B6A6" w14:textId="29B95322" w:rsidR="00E65B61" w:rsidRDefault="00E65B61" w:rsidP="00E65B61">
                  <w:pPr>
                    <w:pStyle w:val="documentspanpaddedline"/>
                    <w:spacing w:line="340" w:lineRule="atLeast"/>
                    <w:rPr>
                      <w:rStyle w:val="documentspandegree"/>
                      <w:rFonts w:ascii="Century Gothic" w:eastAsia="Century Gothic" w:hAnsi="Century Gothic" w:cs="Century Gothic"/>
                      <w:color w:val="000000"/>
                      <w:sz w:val="28"/>
                      <w:szCs w:val="28"/>
                    </w:rPr>
                  </w:pPr>
                  <w:r>
                    <w:rPr>
                      <w:rStyle w:val="documentspandegree"/>
                      <w:rFonts w:ascii="Century Gothic" w:eastAsia="Century Gothic" w:hAnsi="Century Gothic" w:cs="Century Gothic"/>
                      <w:color w:val="000000"/>
                      <w:sz w:val="28"/>
                      <w:szCs w:val="28"/>
                    </w:rPr>
                    <w:t xml:space="preserve"> </w:t>
                  </w:r>
                </w:p>
                <w:p w14:paraId="6173B3C5" w14:textId="2A2E1C13" w:rsidR="00E65B61" w:rsidRDefault="00E65B61" w:rsidP="00E65B61">
                  <w:pPr>
                    <w:pStyle w:val="documentspanpaddedline"/>
                    <w:spacing w:line="340" w:lineRule="atLeast"/>
                    <w:rPr>
                      <w:rStyle w:val="documentsinglecolumnCharact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spandegree"/>
                      <w:rFonts w:ascii="Century Gothic" w:eastAsia="Century Gothic" w:hAnsi="Century Gothic" w:cs="Century Gothic"/>
                      <w:color w:val="000000"/>
                      <w:sz w:val="28"/>
                      <w:szCs w:val="28"/>
                    </w:rPr>
                    <w:t xml:space="preserve"> Diploma in Computer Science: </w:t>
                  </w:r>
                  <w:r>
                    <w:rPr>
                      <w:rStyle w:val="documentspanprogramline"/>
                      <w:rFonts w:ascii="Century Gothic" w:eastAsia="Century Gothic" w:hAnsi="Century Gothic" w:cs="Century Gothic"/>
                      <w:color w:val="000000"/>
                      <w:sz w:val="28"/>
                      <w:szCs w:val="28"/>
                    </w:rPr>
                    <w:t>Computer Science</w:t>
                  </w:r>
                </w:p>
                <w:p w14:paraId="2EC48859" w14:textId="405F3930" w:rsidR="00E65B61" w:rsidRDefault="00E65B61" w:rsidP="00E65B61">
                  <w:pPr>
                    <w:pStyle w:val="documentspanpaddedline"/>
                    <w:spacing w:line="340" w:lineRule="atLeast"/>
                    <w:rPr>
                      <w:rStyle w:val="documentsinglecolumnCharacter"/>
                      <w:rFonts w:ascii="Century Gothic" w:eastAsia="Century Gothic" w:hAnsi="Century Gothic" w:cs="Century Gothic"/>
                      <w:i/>
                      <w:iCs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000000"/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14:paraId="1FD51D01" w14:textId="77777777" w:rsidR="00E65B61" w:rsidRDefault="00E65B61" w:rsidP="00E65B61">
            <w:pPr>
              <w:widowControl w:val="0"/>
              <w:rPr>
                <w:vanish/>
              </w:rPr>
            </w:pPr>
          </w:p>
          <w:tbl>
            <w:tblPr>
              <w:tblStyle w:val="documentsectionparagraphwrapperparagraphtwocolpara"/>
              <w:tblW w:w="8120" w:type="dxa"/>
              <w:tblLayout w:type="fixed"/>
              <w:tblCellMar>
                <w:top w:w="100" w:type="dxa"/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00"/>
              <w:gridCol w:w="7620"/>
            </w:tblGrid>
            <w:tr w:rsidR="00E65B61" w14:paraId="2FF58E5F" w14:textId="77777777" w:rsidTr="00412B77">
              <w:trPr>
                <w:trHeight w:val="590"/>
              </w:trPr>
              <w:tc>
                <w:tcPr>
                  <w:tcW w:w="500" w:type="dxa"/>
                </w:tcPr>
                <w:p w14:paraId="4DC6677C" w14:textId="00FB5D3B" w:rsidR="00E65B61" w:rsidRDefault="00D249C6" w:rsidP="00E65B61">
                  <w:pPr>
                    <w:spacing w:line="340" w:lineRule="atLeast"/>
                    <w:jc w:val="right"/>
                    <w:rPr>
                      <w:rStyle w:val="documentparagraphdateswrapper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pict w14:anchorId="7E85C10E">
                      <v:shape id="_x0000_s1035" type="#_x0000_t202" style="position:absolute;left:0;text-align:left;margin-left:-135pt;margin-top:-2pt;width:100pt;height:1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" stroked="f">
                        <v:fill opacity="0"/>
                        <v:textbox style="mso-next-textbox:#_x0000_s1035" inset="0,0,0,0">
                          <w:txbxContent>
                            <w:p w14:paraId="439A7D51" w14:textId="77777777" w:rsidR="00E65B61" w:rsidRDefault="00E65B61" w:rsidP="00E65B61">
                              <w:pPr>
                                <w:pStyle w:val="FrameContents"/>
                                <w:widowControl w:val="0"/>
                                <w:spacing w:line="340" w:lineRule="atLeast"/>
                                <w:jc w:val="right"/>
                                <w:rPr>
                                  <w:rStyle w:val="documentparagraphdateswrapper"/>
                                  <w:rFonts w:ascii="Century Gothic" w:eastAsia="Century Gothic" w:hAnsi="Century Gothic" w:cs="Century Gothic"/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</w:p>
              </w:tc>
              <w:tc>
                <w:tcPr>
                  <w:tcW w:w="7619" w:type="dxa"/>
                </w:tcPr>
                <w:p w14:paraId="4F7CDBC2" w14:textId="6A3FA57A" w:rsidR="00E65B61" w:rsidRDefault="00E65B61" w:rsidP="00E65B61">
                  <w:pPr>
                    <w:pStyle w:val="documentspanpaddedline"/>
                    <w:spacing w:line="340" w:lineRule="atLeast"/>
                    <w:rPr>
                      <w:rStyle w:val="documentsinglecolumnCharact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spandegree"/>
                      <w:rFonts w:ascii="Century Gothic" w:eastAsia="Century Gothic" w:hAnsi="Century Gothic" w:cs="Century Gothic"/>
                      <w:color w:val="000000"/>
                      <w:sz w:val="28"/>
                      <w:szCs w:val="28"/>
                    </w:rPr>
                    <w:t xml:space="preserve"> Bachelor of Computer Applications: </w:t>
                  </w:r>
                  <w:r>
                    <w:rPr>
                      <w:rStyle w:val="documentspanprogramline"/>
                      <w:rFonts w:ascii="Century Gothic" w:eastAsia="Century Gothic" w:hAnsi="Century Gothic" w:cs="Century Gothic"/>
                      <w:color w:val="000000"/>
                      <w:sz w:val="28"/>
                      <w:szCs w:val="28"/>
                    </w:rPr>
                    <w:t>Computer Science</w:t>
                  </w:r>
                </w:p>
                <w:p w14:paraId="040787E8" w14:textId="2C78568F" w:rsidR="00E65B61" w:rsidRDefault="00E65B61" w:rsidP="00E65B61">
                  <w:pPr>
                    <w:pStyle w:val="documentspanpaddedline"/>
                    <w:spacing w:line="340" w:lineRule="atLeast"/>
                    <w:rPr>
                      <w:rStyle w:val="documentsinglecolumnCharacter"/>
                      <w:rFonts w:ascii="Century Gothic" w:eastAsia="Century Gothic" w:hAnsi="Century Gothic" w:cs="Century Gothic"/>
                      <w:i/>
                      <w:iCs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000000"/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14:paraId="0DE96E0F" w14:textId="77777777" w:rsidR="00E65B61" w:rsidRDefault="00E65B61" w:rsidP="00E65B61">
            <w:pPr>
              <w:pStyle w:val="p"/>
              <w:widowControl w:val="0"/>
              <w:spacing w:before="300" w:line="320" w:lineRule="atLeast"/>
              <w:rPr>
                <w:rStyle w:val="maincell"/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0D8FED04" w14:textId="77777777" w:rsidR="007F3EB1" w:rsidRDefault="007F3EB1">
            <w:pPr>
              <w:spacing w:line="300" w:lineRule="exact"/>
              <w:rPr>
                <w:sz w:val="20"/>
              </w:rPr>
            </w:pPr>
          </w:p>
          <w:tbl>
            <w:tblPr>
              <w:tblStyle w:val="documentsectionTable"/>
              <w:tblW w:w="838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239"/>
              <w:gridCol w:w="8141"/>
            </w:tblGrid>
            <w:tr w:rsidR="007F3EB1" w14:paraId="3919AE0D" w14:textId="77777777">
              <w:tc>
                <w:tcPr>
                  <w:tcW w:w="239" w:type="dxa"/>
                </w:tcPr>
                <w:p w14:paraId="65847C1B" w14:textId="77777777" w:rsidR="007F3EB1" w:rsidRDefault="007F3EB1">
                  <w:pPr>
                    <w:pStyle w:val="documentsectionleftmargincellParagraph"/>
                    <w:spacing w:line="320" w:lineRule="atLeast"/>
                    <w:rPr>
                      <w:rStyle w:val="documentsectionleftmargincell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8140" w:type="dxa"/>
                  <w:tcBorders>
                    <w:left w:val="single" w:sz="8" w:space="0" w:color="CCCCCC"/>
                  </w:tcBorders>
                  <w:tcMar>
                    <w:left w:w="10" w:type="dxa"/>
                  </w:tcMar>
                </w:tcPr>
                <w:p w14:paraId="269A06DB" w14:textId="77777777" w:rsidR="007F3EB1" w:rsidRDefault="00EA547E">
                  <w:pPr>
                    <w:pStyle w:val="documentsectionparagraphwrapperheading"/>
                    <w:spacing w:line="320" w:lineRule="exact"/>
                    <w:ind w:left="500"/>
                    <w:rPr>
                      <w:rStyle w:val="documentsectionparagraphwrapper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drawing>
                      <wp:anchor distT="0" distB="0" distL="0" distR="0" simplePos="0" relativeHeight="251646464" behindDoc="0" locked="0" layoutInCell="1" allowOverlap="1" wp14:anchorId="22FE1D31" wp14:editId="26B7DFE1">
                        <wp:simplePos x="0" y="0"/>
                        <wp:positionH relativeFrom="column">
                          <wp:posOffset>-190500</wp:posOffset>
                        </wp:positionH>
                        <wp:positionV relativeFrom="paragraph">
                          <wp:posOffset>-88900</wp:posOffset>
                        </wp:positionV>
                        <wp:extent cx="380365" cy="379730"/>
                        <wp:effectExtent l="0" t="0" r="0" b="0"/>
                        <wp:wrapNone/>
                        <wp:docPr id="5" name="Image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Image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80365" cy="3797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</w:rPr>
                    <w:t>Skills</w:t>
                  </w:r>
                </w:p>
                <w:tbl>
                  <w:tblPr>
                    <w:tblStyle w:val="documentsectionparagraphwrapperparagraphtwocolpara"/>
                    <w:tblW w:w="812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7620"/>
                  </w:tblGrid>
                  <w:tr w:rsidR="007F3EB1" w14:paraId="6866ACFB" w14:textId="77777777">
                    <w:tc>
                      <w:tcPr>
                        <w:tcW w:w="500" w:type="dxa"/>
                      </w:tcPr>
                      <w:p w14:paraId="7E05BA60" w14:textId="77777777" w:rsidR="007F3EB1" w:rsidRDefault="00EA547E">
                        <w:pPr>
                          <w:spacing w:line="340" w:lineRule="atLeast"/>
                          <w:jc w:val="right"/>
                          <w:rPr>
                            <w:rStyle w:val="documentparagraphdateswrapp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0" distR="0" simplePos="0" relativeHeight="251647488" behindDoc="0" locked="0" layoutInCell="1" allowOverlap="1" wp14:anchorId="28712A08" wp14:editId="771491CD">
                              <wp:simplePos x="0" y="0"/>
                              <wp:positionH relativeFrom="column">
                                <wp:posOffset>-63500</wp:posOffset>
                              </wp:positionH>
                              <wp:positionV relativeFrom="paragraph">
                                <wp:posOffset>50800</wp:posOffset>
                              </wp:positionV>
                              <wp:extent cx="104140" cy="104140"/>
                              <wp:effectExtent l="0" t="0" r="0" b="0"/>
                              <wp:wrapNone/>
                              <wp:docPr id="6" name="Image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" name="Image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4140" cy="1041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</w:p>
                    </w:tc>
                    <w:tc>
                      <w:tcPr>
                        <w:tcW w:w="7619" w:type="dxa"/>
                      </w:tcPr>
                      <w:tbl>
                        <w:tblPr>
                          <w:tblStyle w:val="documentratvtable"/>
                          <w:tblW w:w="5000" w:type="pct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5E0" w:firstRow="1" w:lastRow="1" w:firstColumn="1" w:lastColumn="1" w:noHBand="0" w:noVBand="1"/>
                        </w:tblPr>
                        <w:tblGrid>
                          <w:gridCol w:w="4613"/>
                          <w:gridCol w:w="3007"/>
                        </w:tblGrid>
                        <w:tr w:rsidR="007F3EB1" w14:paraId="7FCA76A5" w14:textId="77777777">
                          <w:tc>
                            <w:tcPr>
                              <w:tcW w:w="4612" w:type="dxa"/>
                            </w:tcPr>
                            <w:p w14:paraId="3CCBE545" w14:textId="77777777" w:rsidR="007F3EB1" w:rsidRDefault="00EA547E">
                              <w:pPr>
                                <w:pStyle w:val="documentleftratvcellfield"/>
                                <w:rPr>
                                  <w:rStyle w:val="documentleftratvcell"/>
                                  <w:rFonts w:ascii="Century Gothic" w:eastAsia="Century Gothic" w:hAnsi="Century Gothic" w:cs="Century Gothic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documentratvtextp"/>
                                  <w:rFonts w:ascii="Century Gothic" w:eastAsia="Century Gothic" w:hAnsi="Century Gothic" w:cs="Century Gothic"/>
                                  <w:color w:val="000000"/>
                                  <w:sz w:val="22"/>
                                  <w:szCs w:val="22"/>
                                </w:rPr>
                                <w:t>SQL</w:t>
                              </w:r>
                            </w:p>
                          </w:tc>
                          <w:tc>
                            <w:tcPr>
                              <w:tcW w:w="3007" w:type="dxa"/>
                            </w:tcPr>
                            <w:p w14:paraId="75274D39" w14:textId="77777777" w:rsidR="007F3EB1" w:rsidRDefault="00EA547E">
                              <w:pPr>
                                <w:pStyle w:val="documentrating-wrapper"/>
                                <w:spacing w:line="340" w:lineRule="atLeast"/>
                                <w:rPr>
                                  <w:rStyle w:val="documentrightratvcell"/>
                                  <w:rFonts w:ascii="Century Gothic" w:eastAsia="Century Gothic" w:hAnsi="Century Gothic" w:cs="Century Gothic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114935" distR="114935" wp14:anchorId="26BE4472" wp14:editId="6B2A6838">
                                    <wp:extent cx="826770" cy="170815"/>
                                    <wp:effectExtent l="0" t="0" r="0" b="0"/>
                                    <wp:docPr id="7" name="Image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" name="Image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4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26770" cy="1708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 w14:paraId="15368A5C" w14:textId="77777777" w:rsidR="007F3EB1" w:rsidRDefault="007F3EB1">
                        <w:pPr>
                          <w:widowControl w:val="0"/>
                          <w:rPr>
                            <w:rStyle w:val="documentparagraphdateswrapp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</w:p>
                    </w:tc>
                  </w:tr>
                </w:tbl>
                <w:p w14:paraId="460716EA" w14:textId="77777777" w:rsidR="007F3EB1" w:rsidRDefault="007F3EB1">
                  <w:pPr>
                    <w:widowControl w:val="0"/>
                    <w:rPr>
                      <w:vanish/>
                    </w:rPr>
                  </w:pPr>
                </w:p>
                <w:tbl>
                  <w:tblPr>
                    <w:tblStyle w:val="documentsectionparagraphwrapperparagraphtwocolpara"/>
                    <w:tblW w:w="8120" w:type="dxa"/>
                    <w:tblLayout w:type="fixed"/>
                    <w:tblCellMar>
                      <w:top w:w="100" w:type="dxa"/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7620"/>
                  </w:tblGrid>
                  <w:tr w:rsidR="007F3EB1" w14:paraId="7DE72DE3" w14:textId="77777777">
                    <w:tc>
                      <w:tcPr>
                        <w:tcW w:w="500" w:type="dxa"/>
                      </w:tcPr>
                      <w:p w14:paraId="1906E0E8" w14:textId="77777777" w:rsidR="007F3EB1" w:rsidRDefault="00EA547E">
                        <w:pPr>
                          <w:spacing w:line="340" w:lineRule="atLeast"/>
                          <w:jc w:val="right"/>
                          <w:rPr>
                            <w:rStyle w:val="documentparagraphdateswrapp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0" distR="0" simplePos="0" relativeHeight="251648512" behindDoc="0" locked="0" layoutInCell="1" allowOverlap="1" wp14:anchorId="03C49059" wp14:editId="54ED2B32">
                              <wp:simplePos x="0" y="0"/>
                              <wp:positionH relativeFrom="column">
                                <wp:posOffset>-63500</wp:posOffset>
                              </wp:positionH>
                              <wp:positionV relativeFrom="paragraph">
                                <wp:posOffset>50800</wp:posOffset>
                              </wp:positionV>
                              <wp:extent cx="104140" cy="104140"/>
                              <wp:effectExtent l="0" t="0" r="0" b="0"/>
                              <wp:wrapNone/>
                              <wp:docPr id="8" name="Image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" name="Image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4140" cy="1041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</w:p>
                    </w:tc>
                    <w:tc>
                      <w:tcPr>
                        <w:tcW w:w="7619" w:type="dxa"/>
                      </w:tcPr>
                      <w:tbl>
                        <w:tblPr>
                          <w:tblStyle w:val="documentratvtable"/>
                          <w:tblW w:w="5000" w:type="pct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5E0" w:firstRow="1" w:lastRow="1" w:firstColumn="1" w:lastColumn="1" w:noHBand="0" w:noVBand="1"/>
                        </w:tblPr>
                        <w:tblGrid>
                          <w:gridCol w:w="4613"/>
                          <w:gridCol w:w="3007"/>
                        </w:tblGrid>
                        <w:tr w:rsidR="007F3EB1" w14:paraId="727B1A58" w14:textId="77777777">
                          <w:tc>
                            <w:tcPr>
                              <w:tcW w:w="4612" w:type="dxa"/>
                            </w:tcPr>
                            <w:p w14:paraId="37EEEC37" w14:textId="0CCCEBE3" w:rsidR="007F3EB1" w:rsidRDefault="00AE3E26">
                              <w:pPr>
                                <w:pStyle w:val="documentleftratvcellfield"/>
                                <w:rPr>
                                  <w:rStyle w:val="documentleftratvcell"/>
                                  <w:rFonts w:ascii="Century Gothic" w:eastAsia="Century Gothic" w:hAnsi="Century Gothic" w:cs="Century Gothic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documentratvtextp"/>
                                  <w:rFonts w:ascii="Century Gothic" w:eastAsia="Century Gothic" w:hAnsi="Century Gothic" w:cs="Century Gothic"/>
                                  <w:color w:val="000000"/>
                                  <w:sz w:val="22"/>
                                  <w:szCs w:val="22"/>
                                </w:rPr>
                                <w:t>JavaScript</w:t>
                              </w:r>
                            </w:p>
                          </w:tc>
                          <w:tc>
                            <w:tcPr>
                              <w:tcW w:w="3007" w:type="dxa"/>
                            </w:tcPr>
                            <w:p w14:paraId="63E8BBD7" w14:textId="77777777" w:rsidR="007F3EB1" w:rsidRDefault="00EA547E">
                              <w:pPr>
                                <w:pStyle w:val="documentrating-wrapper"/>
                                <w:spacing w:line="340" w:lineRule="atLeast"/>
                                <w:rPr>
                                  <w:rStyle w:val="documentrightratvcell"/>
                                  <w:rFonts w:ascii="Century Gothic" w:eastAsia="Century Gothic" w:hAnsi="Century Gothic" w:cs="Century Gothic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114935" distR="114935" wp14:anchorId="556562D1" wp14:editId="299F0AF0">
                                    <wp:extent cx="826770" cy="170815"/>
                                    <wp:effectExtent l="0" t="0" r="0" b="0"/>
                                    <wp:docPr id="9" name="Image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" name="Image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26770" cy="1708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 w14:paraId="77AE89BE" w14:textId="77777777" w:rsidR="007F3EB1" w:rsidRDefault="007F3EB1">
                        <w:pPr>
                          <w:widowControl w:val="0"/>
                          <w:rPr>
                            <w:rStyle w:val="documentparagraphdateswrapp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</w:p>
                    </w:tc>
                  </w:tr>
                </w:tbl>
                <w:p w14:paraId="28D86503" w14:textId="77777777" w:rsidR="007F3EB1" w:rsidRDefault="007F3EB1">
                  <w:pPr>
                    <w:widowControl w:val="0"/>
                    <w:rPr>
                      <w:vanish/>
                    </w:rPr>
                  </w:pPr>
                </w:p>
                <w:tbl>
                  <w:tblPr>
                    <w:tblStyle w:val="documentsectionparagraphwrapperparagraphtwocolpara"/>
                    <w:tblW w:w="8120" w:type="dxa"/>
                    <w:tblLayout w:type="fixed"/>
                    <w:tblCellMar>
                      <w:top w:w="100" w:type="dxa"/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7620"/>
                  </w:tblGrid>
                  <w:tr w:rsidR="007F3EB1" w14:paraId="493DEFFD" w14:textId="77777777">
                    <w:tc>
                      <w:tcPr>
                        <w:tcW w:w="500" w:type="dxa"/>
                      </w:tcPr>
                      <w:p w14:paraId="10A7EE32" w14:textId="77777777" w:rsidR="007F3EB1" w:rsidRDefault="00EA547E">
                        <w:pPr>
                          <w:spacing w:line="340" w:lineRule="atLeast"/>
                          <w:jc w:val="right"/>
                          <w:rPr>
                            <w:rStyle w:val="documentparagraphdateswrapp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0" distR="0" simplePos="0" relativeHeight="251649536" behindDoc="0" locked="0" layoutInCell="1" allowOverlap="1" wp14:anchorId="0F3DA2D7" wp14:editId="557350A2">
                              <wp:simplePos x="0" y="0"/>
                              <wp:positionH relativeFrom="column">
                                <wp:posOffset>-63500</wp:posOffset>
                              </wp:positionH>
                              <wp:positionV relativeFrom="paragraph">
                                <wp:posOffset>50800</wp:posOffset>
                              </wp:positionV>
                              <wp:extent cx="104140" cy="104140"/>
                              <wp:effectExtent l="0" t="0" r="0" b="0"/>
                              <wp:wrapNone/>
                              <wp:docPr id="10" name="Image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" name="Image1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4140" cy="1041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</w:p>
                    </w:tc>
                    <w:tc>
                      <w:tcPr>
                        <w:tcW w:w="7619" w:type="dxa"/>
                      </w:tcPr>
                      <w:tbl>
                        <w:tblPr>
                          <w:tblStyle w:val="documentratvtable"/>
                          <w:tblW w:w="5000" w:type="pct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5E0" w:firstRow="1" w:lastRow="1" w:firstColumn="1" w:lastColumn="1" w:noHBand="0" w:noVBand="1"/>
                        </w:tblPr>
                        <w:tblGrid>
                          <w:gridCol w:w="4613"/>
                          <w:gridCol w:w="3007"/>
                        </w:tblGrid>
                        <w:tr w:rsidR="007F3EB1" w14:paraId="266756AB" w14:textId="77777777">
                          <w:tc>
                            <w:tcPr>
                              <w:tcW w:w="4612" w:type="dxa"/>
                            </w:tcPr>
                            <w:p w14:paraId="1569C04B" w14:textId="77777777" w:rsidR="007F3EB1" w:rsidRDefault="00EA547E">
                              <w:pPr>
                                <w:pStyle w:val="documentleftratvcellfield"/>
                                <w:rPr>
                                  <w:rStyle w:val="documentleftratvcell"/>
                                  <w:rFonts w:ascii="Century Gothic" w:eastAsia="Century Gothic" w:hAnsi="Century Gothic" w:cs="Century Gothic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documentratvtextp"/>
                                  <w:rFonts w:ascii="Century Gothic" w:eastAsia="Century Gothic" w:hAnsi="Century Gothic" w:cs="Century Gothic"/>
                                  <w:color w:val="000000"/>
                                  <w:sz w:val="22"/>
                                  <w:szCs w:val="22"/>
                                </w:rPr>
                                <w:t>Python</w:t>
                              </w:r>
                            </w:p>
                          </w:tc>
                          <w:tc>
                            <w:tcPr>
                              <w:tcW w:w="3007" w:type="dxa"/>
                            </w:tcPr>
                            <w:p w14:paraId="1502C5B4" w14:textId="77777777" w:rsidR="007F3EB1" w:rsidRDefault="00EA547E">
                              <w:pPr>
                                <w:pStyle w:val="documentrating-wrapper"/>
                                <w:spacing w:line="340" w:lineRule="atLeast"/>
                                <w:rPr>
                                  <w:rStyle w:val="documentrightratvcell"/>
                                  <w:rFonts w:ascii="Century Gothic" w:eastAsia="Century Gothic" w:hAnsi="Century Gothic" w:cs="Century Gothic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114935" distR="114935" wp14:anchorId="7C856917" wp14:editId="43E94093">
                                    <wp:extent cx="826770" cy="170815"/>
                                    <wp:effectExtent l="0" t="0" r="0" b="0"/>
                                    <wp:docPr id="11" name="Image1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1" name="Image1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26770" cy="1708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 w14:paraId="6574B483" w14:textId="77777777" w:rsidR="007F3EB1" w:rsidRDefault="007F3EB1">
                        <w:pPr>
                          <w:widowControl w:val="0"/>
                          <w:rPr>
                            <w:rStyle w:val="documentparagraphdateswrapp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</w:p>
                    </w:tc>
                  </w:tr>
                </w:tbl>
                <w:p w14:paraId="682C940D" w14:textId="77777777" w:rsidR="007F3EB1" w:rsidRDefault="007F3EB1">
                  <w:pPr>
                    <w:widowControl w:val="0"/>
                    <w:rPr>
                      <w:vanish/>
                    </w:rPr>
                  </w:pPr>
                </w:p>
                <w:tbl>
                  <w:tblPr>
                    <w:tblStyle w:val="documentsectionparagraphwrapperparagraphtwocolpara"/>
                    <w:tblW w:w="8120" w:type="dxa"/>
                    <w:tblLayout w:type="fixed"/>
                    <w:tblCellMar>
                      <w:top w:w="100" w:type="dxa"/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7620"/>
                  </w:tblGrid>
                  <w:tr w:rsidR="007F3EB1" w14:paraId="15819B4F" w14:textId="77777777">
                    <w:tc>
                      <w:tcPr>
                        <w:tcW w:w="500" w:type="dxa"/>
                      </w:tcPr>
                      <w:p w14:paraId="11389A15" w14:textId="77777777" w:rsidR="007F3EB1" w:rsidRDefault="00EA547E">
                        <w:pPr>
                          <w:spacing w:line="340" w:lineRule="atLeast"/>
                          <w:jc w:val="right"/>
                          <w:rPr>
                            <w:rStyle w:val="documentparagraphdateswrapp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0" distR="0" simplePos="0" relativeHeight="251650560" behindDoc="0" locked="0" layoutInCell="1" allowOverlap="1" wp14:anchorId="7901B513" wp14:editId="665F2C8E">
                              <wp:simplePos x="0" y="0"/>
                              <wp:positionH relativeFrom="column">
                                <wp:posOffset>-63500</wp:posOffset>
                              </wp:positionH>
                              <wp:positionV relativeFrom="paragraph">
                                <wp:posOffset>50800</wp:posOffset>
                              </wp:positionV>
                              <wp:extent cx="104140" cy="104140"/>
                              <wp:effectExtent l="0" t="0" r="0" b="0"/>
                              <wp:wrapNone/>
                              <wp:docPr id="12" name="Image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" name="Image1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4140" cy="1041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</w:p>
                    </w:tc>
                    <w:tc>
                      <w:tcPr>
                        <w:tcW w:w="7619" w:type="dxa"/>
                      </w:tcPr>
                      <w:tbl>
                        <w:tblPr>
                          <w:tblStyle w:val="documentratvtable"/>
                          <w:tblW w:w="5000" w:type="pct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5E0" w:firstRow="1" w:lastRow="1" w:firstColumn="1" w:lastColumn="1" w:noHBand="0" w:noVBand="1"/>
                        </w:tblPr>
                        <w:tblGrid>
                          <w:gridCol w:w="4613"/>
                          <w:gridCol w:w="3007"/>
                        </w:tblGrid>
                        <w:tr w:rsidR="007F3EB1" w14:paraId="66C45829" w14:textId="77777777">
                          <w:tc>
                            <w:tcPr>
                              <w:tcW w:w="4612" w:type="dxa"/>
                            </w:tcPr>
                            <w:p w14:paraId="437BC58F" w14:textId="77777777" w:rsidR="007F3EB1" w:rsidRDefault="00EA547E">
                              <w:pPr>
                                <w:pStyle w:val="documentleftratvcellfield"/>
                                <w:rPr>
                                  <w:rStyle w:val="documentleftratvcell"/>
                                  <w:rFonts w:ascii="Century Gothic" w:eastAsia="Century Gothic" w:hAnsi="Century Gothic" w:cs="Century Gothic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documentratvtextp"/>
                                  <w:rFonts w:ascii="Century Gothic" w:eastAsia="Century Gothic" w:hAnsi="Century Gothic" w:cs="Century Gothic"/>
                                  <w:color w:val="000000"/>
                                  <w:sz w:val="22"/>
                                  <w:szCs w:val="22"/>
                                </w:rPr>
                                <w:t>Pandas</w:t>
                              </w:r>
                            </w:p>
                          </w:tc>
                          <w:tc>
                            <w:tcPr>
                              <w:tcW w:w="3007" w:type="dxa"/>
                            </w:tcPr>
                            <w:p w14:paraId="7E56E60C" w14:textId="77777777" w:rsidR="007F3EB1" w:rsidRDefault="00EA547E">
                              <w:pPr>
                                <w:pStyle w:val="documentrating-wrapper"/>
                                <w:spacing w:line="340" w:lineRule="atLeast"/>
                                <w:rPr>
                                  <w:rStyle w:val="documentrightratvcell"/>
                                  <w:rFonts w:ascii="Century Gothic" w:eastAsia="Century Gothic" w:hAnsi="Century Gothic" w:cs="Century Gothic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114935" distR="114935" wp14:anchorId="1A7C6A12" wp14:editId="6C3D25AA">
                                    <wp:extent cx="826770" cy="170815"/>
                                    <wp:effectExtent l="0" t="0" r="0" b="0"/>
                                    <wp:docPr id="13" name="Image1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" name="Image1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4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26770" cy="1708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 w14:paraId="15771C33" w14:textId="77777777" w:rsidR="007F3EB1" w:rsidRDefault="007F3EB1">
                        <w:pPr>
                          <w:widowControl w:val="0"/>
                          <w:rPr>
                            <w:rStyle w:val="documentparagraphdateswrapp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</w:p>
                    </w:tc>
                  </w:tr>
                </w:tbl>
                <w:p w14:paraId="282FE3D1" w14:textId="77777777" w:rsidR="007F3EB1" w:rsidRDefault="007F3EB1">
                  <w:pPr>
                    <w:widowControl w:val="0"/>
                    <w:rPr>
                      <w:vanish/>
                    </w:rPr>
                  </w:pPr>
                </w:p>
                <w:tbl>
                  <w:tblPr>
                    <w:tblStyle w:val="documentsectionparagraphwrapperparagraphtwocolpara"/>
                    <w:tblW w:w="8120" w:type="dxa"/>
                    <w:tblLayout w:type="fixed"/>
                    <w:tblCellMar>
                      <w:top w:w="100" w:type="dxa"/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7620"/>
                  </w:tblGrid>
                  <w:tr w:rsidR="007F3EB1" w14:paraId="6EDA4371" w14:textId="77777777">
                    <w:tc>
                      <w:tcPr>
                        <w:tcW w:w="500" w:type="dxa"/>
                      </w:tcPr>
                      <w:p w14:paraId="504392A8" w14:textId="77777777" w:rsidR="007F3EB1" w:rsidRDefault="00EA547E">
                        <w:pPr>
                          <w:spacing w:line="340" w:lineRule="atLeast"/>
                          <w:jc w:val="right"/>
                          <w:rPr>
                            <w:rStyle w:val="documentparagraphdateswrapp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0" distR="0" simplePos="0" relativeHeight="251651584" behindDoc="0" locked="0" layoutInCell="1" allowOverlap="1" wp14:anchorId="78F0A2A0" wp14:editId="00DAE20C">
                              <wp:simplePos x="0" y="0"/>
                              <wp:positionH relativeFrom="column">
                                <wp:posOffset>-63500</wp:posOffset>
                              </wp:positionH>
                              <wp:positionV relativeFrom="paragraph">
                                <wp:posOffset>50800</wp:posOffset>
                              </wp:positionV>
                              <wp:extent cx="104140" cy="104140"/>
                              <wp:effectExtent l="0" t="0" r="0" b="0"/>
                              <wp:wrapNone/>
                              <wp:docPr id="14" name="Image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Image1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4140" cy="1041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</w:p>
                    </w:tc>
                    <w:tc>
                      <w:tcPr>
                        <w:tcW w:w="7619" w:type="dxa"/>
                      </w:tcPr>
                      <w:tbl>
                        <w:tblPr>
                          <w:tblStyle w:val="documentratvtable"/>
                          <w:tblW w:w="5000" w:type="pct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5E0" w:firstRow="1" w:lastRow="1" w:firstColumn="1" w:lastColumn="1" w:noHBand="0" w:noVBand="1"/>
                        </w:tblPr>
                        <w:tblGrid>
                          <w:gridCol w:w="4613"/>
                          <w:gridCol w:w="3007"/>
                        </w:tblGrid>
                        <w:tr w:rsidR="007F3EB1" w14:paraId="511D2DD5" w14:textId="77777777">
                          <w:tc>
                            <w:tcPr>
                              <w:tcW w:w="4612" w:type="dxa"/>
                            </w:tcPr>
                            <w:p w14:paraId="4B5E06AE" w14:textId="7E7BC57B" w:rsidR="007F3EB1" w:rsidRDefault="00852C18">
                              <w:pPr>
                                <w:pStyle w:val="documentleftratvcellfield"/>
                                <w:rPr>
                                  <w:rStyle w:val="documentleftratvcell"/>
                                  <w:rFonts w:ascii="Century Gothic" w:eastAsia="Century Gothic" w:hAnsi="Century Gothic" w:cs="Century Gothic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documentratvtextp"/>
                                  <w:rFonts w:ascii="Century Gothic" w:eastAsia="Century Gothic" w:hAnsi="Century Gothic" w:cs="Century Gothic"/>
                                  <w:color w:val="000000"/>
                                  <w:sz w:val="22"/>
                                  <w:szCs w:val="22"/>
                                </w:rPr>
                                <w:t>HTML &amp; CSS</w:t>
                              </w:r>
                            </w:p>
                          </w:tc>
                          <w:tc>
                            <w:tcPr>
                              <w:tcW w:w="3007" w:type="dxa"/>
                            </w:tcPr>
                            <w:p w14:paraId="71331E45" w14:textId="77777777" w:rsidR="007F3EB1" w:rsidRDefault="00EA547E">
                              <w:pPr>
                                <w:pStyle w:val="documentrating-wrapper"/>
                                <w:spacing w:line="340" w:lineRule="atLeast"/>
                                <w:rPr>
                                  <w:rStyle w:val="documentrightratvcell"/>
                                  <w:rFonts w:ascii="Century Gothic" w:eastAsia="Century Gothic" w:hAnsi="Century Gothic" w:cs="Century Gothic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114935" distR="114935" wp14:anchorId="6D7B5FB7" wp14:editId="681EA06D">
                                    <wp:extent cx="826770" cy="170815"/>
                                    <wp:effectExtent l="0" t="0" r="0" b="0"/>
                                    <wp:docPr id="15" name="Image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" name="Image15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26770" cy="1708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 w14:paraId="67742C74" w14:textId="77777777" w:rsidR="007F3EB1" w:rsidRDefault="007F3EB1">
                        <w:pPr>
                          <w:widowControl w:val="0"/>
                          <w:rPr>
                            <w:rStyle w:val="documentparagraphdateswrapp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</w:p>
                    </w:tc>
                  </w:tr>
                </w:tbl>
                <w:p w14:paraId="465A3612" w14:textId="77777777" w:rsidR="007F3EB1" w:rsidRDefault="007F3EB1">
                  <w:pPr>
                    <w:widowControl w:val="0"/>
                    <w:rPr>
                      <w:vanish/>
                    </w:rPr>
                  </w:pPr>
                </w:p>
                <w:tbl>
                  <w:tblPr>
                    <w:tblStyle w:val="documentsectionparagraphwrapperparagraphtwocolpara"/>
                    <w:tblW w:w="8120" w:type="dxa"/>
                    <w:tblLayout w:type="fixed"/>
                    <w:tblCellMar>
                      <w:top w:w="100" w:type="dxa"/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7620"/>
                  </w:tblGrid>
                  <w:tr w:rsidR="007F3EB1" w14:paraId="1E61D624" w14:textId="77777777">
                    <w:tc>
                      <w:tcPr>
                        <w:tcW w:w="500" w:type="dxa"/>
                      </w:tcPr>
                      <w:p w14:paraId="0DD9194C" w14:textId="77777777" w:rsidR="007F3EB1" w:rsidRDefault="00EA547E">
                        <w:pPr>
                          <w:spacing w:line="340" w:lineRule="atLeast"/>
                          <w:jc w:val="right"/>
                          <w:rPr>
                            <w:rStyle w:val="documentparagraphdateswrapp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0" distR="0" simplePos="0" relativeHeight="251652608" behindDoc="0" locked="0" layoutInCell="1" allowOverlap="1" wp14:anchorId="6052B2C5" wp14:editId="79FD6D08">
                              <wp:simplePos x="0" y="0"/>
                              <wp:positionH relativeFrom="column">
                                <wp:posOffset>-63500</wp:posOffset>
                              </wp:positionH>
                              <wp:positionV relativeFrom="paragraph">
                                <wp:posOffset>50800</wp:posOffset>
                              </wp:positionV>
                              <wp:extent cx="104140" cy="104140"/>
                              <wp:effectExtent l="0" t="0" r="0" b="0"/>
                              <wp:wrapNone/>
                              <wp:docPr id="16" name="Image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6" name="Image1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4140" cy="1041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</w:p>
                    </w:tc>
                    <w:tc>
                      <w:tcPr>
                        <w:tcW w:w="7619" w:type="dxa"/>
                      </w:tcPr>
                      <w:tbl>
                        <w:tblPr>
                          <w:tblStyle w:val="documentratvtable"/>
                          <w:tblW w:w="5000" w:type="pct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5E0" w:firstRow="1" w:lastRow="1" w:firstColumn="1" w:lastColumn="1" w:noHBand="0" w:noVBand="1"/>
                        </w:tblPr>
                        <w:tblGrid>
                          <w:gridCol w:w="4613"/>
                          <w:gridCol w:w="3007"/>
                        </w:tblGrid>
                        <w:tr w:rsidR="007F3EB1" w14:paraId="4E826943" w14:textId="77777777">
                          <w:tc>
                            <w:tcPr>
                              <w:tcW w:w="4612" w:type="dxa"/>
                            </w:tcPr>
                            <w:p w14:paraId="5CAC3A65" w14:textId="5A576D42" w:rsidR="007F3EB1" w:rsidRDefault="00852C18">
                              <w:pPr>
                                <w:pStyle w:val="documentleftratvcellfield"/>
                                <w:rPr>
                                  <w:rStyle w:val="documentleftratvcell"/>
                                  <w:rFonts w:ascii="Century Gothic" w:eastAsia="Century Gothic" w:hAnsi="Century Gothic" w:cs="Century Gothic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documentratvtextp"/>
                                  <w:rFonts w:ascii="Century Gothic" w:eastAsia="Century Gothic" w:hAnsi="Century Gothic" w:cs="Century Gothic"/>
                                  <w:color w:val="000000"/>
                                  <w:sz w:val="22"/>
                                  <w:szCs w:val="22"/>
                                </w:rPr>
                                <w:t>PHP</w:t>
                              </w:r>
                            </w:p>
                          </w:tc>
                          <w:tc>
                            <w:tcPr>
                              <w:tcW w:w="3007" w:type="dxa"/>
                            </w:tcPr>
                            <w:p w14:paraId="564920F6" w14:textId="617D37C5" w:rsidR="007F3EB1" w:rsidRDefault="003B3AE1">
                              <w:pPr>
                                <w:pStyle w:val="documentrating-wrapper"/>
                                <w:spacing w:line="340" w:lineRule="atLeast"/>
                                <w:rPr>
                                  <w:rStyle w:val="documentrightratvcell"/>
                                  <w:rFonts w:ascii="Century Gothic" w:eastAsia="Century Gothic" w:hAnsi="Century Gothic" w:cs="Century Gothic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114935" distR="114935" wp14:anchorId="1BD16C2A" wp14:editId="4C2F5ACD">
                                    <wp:extent cx="826770" cy="170815"/>
                                    <wp:effectExtent l="0" t="0" r="0" b="0"/>
                                    <wp:docPr id="23" name="Image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" name="Image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26770" cy="1708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 w14:paraId="7C0D1EC1" w14:textId="77777777" w:rsidR="007F3EB1" w:rsidRDefault="007F3EB1">
                        <w:pPr>
                          <w:widowControl w:val="0"/>
                          <w:rPr>
                            <w:rStyle w:val="documentparagraphdateswrapp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</w:p>
                    </w:tc>
                  </w:tr>
                </w:tbl>
                <w:p w14:paraId="2A60D8A7" w14:textId="77777777" w:rsidR="007F3EB1" w:rsidRDefault="007F3EB1">
                  <w:pPr>
                    <w:widowControl w:val="0"/>
                    <w:rPr>
                      <w:vanish/>
                    </w:rPr>
                  </w:pPr>
                </w:p>
                <w:tbl>
                  <w:tblPr>
                    <w:tblStyle w:val="documentsectionparagraphwrapperparagraphtwocolpara"/>
                    <w:tblW w:w="8120" w:type="dxa"/>
                    <w:tblLayout w:type="fixed"/>
                    <w:tblCellMar>
                      <w:top w:w="100" w:type="dxa"/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7620"/>
                  </w:tblGrid>
                  <w:tr w:rsidR="007F3EB1" w14:paraId="13A66071" w14:textId="77777777">
                    <w:tc>
                      <w:tcPr>
                        <w:tcW w:w="500" w:type="dxa"/>
                      </w:tcPr>
                      <w:p w14:paraId="606453A3" w14:textId="77777777" w:rsidR="007F3EB1" w:rsidRDefault="00EA547E">
                        <w:pPr>
                          <w:spacing w:line="340" w:lineRule="atLeast"/>
                          <w:jc w:val="right"/>
                          <w:rPr>
                            <w:rStyle w:val="documentparagraphdateswrapp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0" distR="0" simplePos="0" relativeHeight="251653632" behindDoc="0" locked="0" layoutInCell="1" allowOverlap="1" wp14:anchorId="4C4133A5" wp14:editId="3E4ACAFD">
                              <wp:simplePos x="0" y="0"/>
                              <wp:positionH relativeFrom="column">
                                <wp:posOffset>-63500</wp:posOffset>
                              </wp:positionH>
                              <wp:positionV relativeFrom="paragraph">
                                <wp:posOffset>50800</wp:posOffset>
                              </wp:positionV>
                              <wp:extent cx="104140" cy="104140"/>
                              <wp:effectExtent l="0" t="0" r="0" b="0"/>
                              <wp:wrapNone/>
                              <wp:docPr id="18" name="Image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" name="Image1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4140" cy="1041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</w:p>
                    </w:tc>
                    <w:tc>
                      <w:tcPr>
                        <w:tcW w:w="7619" w:type="dxa"/>
                      </w:tcPr>
                      <w:tbl>
                        <w:tblPr>
                          <w:tblStyle w:val="documentratvtable"/>
                          <w:tblW w:w="5000" w:type="pct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5E0" w:firstRow="1" w:lastRow="1" w:firstColumn="1" w:lastColumn="1" w:noHBand="0" w:noVBand="1"/>
                        </w:tblPr>
                        <w:tblGrid>
                          <w:gridCol w:w="4613"/>
                          <w:gridCol w:w="3007"/>
                        </w:tblGrid>
                        <w:tr w:rsidR="007F3EB1" w14:paraId="520E28F5" w14:textId="77777777">
                          <w:tc>
                            <w:tcPr>
                              <w:tcW w:w="4612" w:type="dxa"/>
                            </w:tcPr>
                            <w:p w14:paraId="03E96D4F" w14:textId="53BC475C" w:rsidR="007F3EB1" w:rsidRDefault="00852C18">
                              <w:pPr>
                                <w:pStyle w:val="documentleftratvcellfield"/>
                                <w:rPr>
                                  <w:rStyle w:val="documentleftratvcell"/>
                                  <w:rFonts w:ascii="Century Gothic" w:eastAsia="Century Gothic" w:hAnsi="Century Gothic" w:cs="Century Gothic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documentratvtextp"/>
                                  <w:rFonts w:ascii="Century Gothic" w:eastAsia="Century Gothic" w:hAnsi="Century Gothic" w:cs="Century Gothic"/>
                                  <w:color w:val="000000"/>
                                  <w:sz w:val="22"/>
                                  <w:szCs w:val="22"/>
                                </w:rPr>
                                <w:t>jQuery</w:t>
                              </w:r>
                            </w:p>
                          </w:tc>
                          <w:tc>
                            <w:tcPr>
                              <w:tcW w:w="3007" w:type="dxa"/>
                            </w:tcPr>
                            <w:p w14:paraId="2D13220D" w14:textId="1F45D656" w:rsidR="007F3EB1" w:rsidRDefault="003B3AE1">
                              <w:pPr>
                                <w:pStyle w:val="documentrating-wrapper"/>
                                <w:spacing w:line="340" w:lineRule="atLeast"/>
                                <w:rPr>
                                  <w:rStyle w:val="documentrightratvcell"/>
                                  <w:rFonts w:ascii="Century Gothic" w:eastAsia="Century Gothic" w:hAnsi="Century Gothic" w:cs="Century Gothic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114935" distR="114935" wp14:anchorId="553C5551" wp14:editId="06A1E77C">
                                    <wp:extent cx="826770" cy="170815"/>
                                    <wp:effectExtent l="0" t="0" r="0" b="0"/>
                                    <wp:docPr id="28" name="Image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" name="Image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26770" cy="1708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 w14:paraId="04462FDA" w14:textId="77777777" w:rsidR="007F3EB1" w:rsidRDefault="007F3EB1">
                        <w:pPr>
                          <w:widowControl w:val="0"/>
                          <w:rPr>
                            <w:rStyle w:val="documentparagraphdateswrapp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</w:p>
                    </w:tc>
                  </w:tr>
                </w:tbl>
                <w:p w14:paraId="70CE82E6" w14:textId="77777777" w:rsidR="007F3EB1" w:rsidRDefault="007F3EB1">
                  <w:pPr>
                    <w:widowControl w:val="0"/>
                    <w:rPr>
                      <w:vanish/>
                    </w:rPr>
                  </w:pPr>
                </w:p>
                <w:tbl>
                  <w:tblPr>
                    <w:tblStyle w:val="documentsectionparagraphwrapperparagraphtwocolpara"/>
                    <w:tblW w:w="8120" w:type="dxa"/>
                    <w:tblLayout w:type="fixed"/>
                    <w:tblCellMar>
                      <w:top w:w="100" w:type="dxa"/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7620"/>
                  </w:tblGrid>
                  <w:tr w:rsidR="007F3EB1" w14:paraId="4C370F92" w14:textId="77777777">
                    <w:tc>
                      <w:tcPr>
                        <w:tcW w:w="500" w:type="dxa"/>
                      </w:tcPr>
                      <w:p w14:paraId="3D80A612" w14:textId="77777777" w:rsidR="007F3EB1" w:rsidRDefault="00EA547E">
                        <w:pPr>
                          <w:spacing w:line="340" w:lineRule="atLeast"/>
                          <w:jc w:val="right"/>
                          <w:rPr>
                            <w:rStyle w:val="documentparagraphdateswrapp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0" distR="0" simplePos="0" relativeHeight="251654656" behindDoc="0" locked="0" layoutInCell="1" allowOverlap="1" wp14:anchorId="7B40A41F" wp14:editId="586D4AB1">
                              <wp:simplePos x="0" y="0"/>
                              <wp:positionH relativeFrom="column">
                                <wp:posOffset>-63500</wp:posOffset>
                              </wp:positionH>
                              <wp:positionV relativeFrom="paragraph">
                                <wp:posOffset>50800</wp:posOffset>
                              </wp:positionV>
                              <wp:extent cx="104140" cy="104140"/>
                              <wp:effectExtent l="0" t="0" r="0" b="0"/>
                              <wp:wrapNone/>
                              <wp:docPr id="20" name="Image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" name="Image2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4140" cy="1041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</w:p>
                    </w:tc>
                    <w:tc>
                      <w:tcPr>
                        <w:tcW w:w="7619" w:type="dxa"/>
                      </w:tcPr>
                      <w:tbl>
                        <w:tblPr>
                          <w:tblStyle w:val="documentratvtable"/>
                          <w:tblW w:w="5000" w:type="pct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5E0" w:firstRow="1" w:lastRow="1" w:firstColumn="1" w:lastColumn="1" w:noHBand="0" w:noVBand="1"/>
                        </w:tblPr>
                        <w:tblGrid>
                          <w:gridCol w:w="4613"/>
                          <w:gridCol w:w="3007"/>
                        </w:tblGrid>
                        <w:tr w:rsidR="007F3EB1" w14:paraId="1B3BCEA7" w14:textId="77777777">
                          <w:tc>
                            <w:tcPr>
                              <w:tcW w:w="4612" w:type="dxa"/>
                            </w:tcPr>
                            <w:p w14:paraId="0B6FC567" w14:textId="09AEF65C" w:rsidR="007F3EB1" w:rsidRDefault="007E3CC3">
                              <w:pPr>
                                <w:pStyle w:val="documentleftratvcellfield"/>
                                <w:rPr>
                                  <w:rStyle w:val="documentleftratvcell"/>
                                  <w:rFonts w:ascii="Century Gothic" w:eastAsia="Century Gothic" w:hAnsi="Century Gothic" w:cs="Century Gothic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documentratvtextp"/>
                                  <w:rFonts w:ascii="Century Gothic" w:eastAsia="Century Gothic" w:hAnsi="Century Gothic" w:cs="Century Gothic"/>
                                  <w:color w:val="000000"/>
                                  <w:sz w:val="22"/>
                                  <w:szCs w:val="22"/>
                                </w:rPr>
                                <w:t>API</w:t>
                              </w:r>
                            </w:p>
                          </w:tc>
                          <w:tc>
                            <w:tcPr>
                              <w:tcW w:w="3007" w:type="dxa"/>
                            </w:tcPr>
                            <w:p w14:paraId="59F4B11F" w14:textId="77777777" w:rsidR="007F3EB1" w:rsidRDefault="00EA547E">
                              <w:pPr>
                                <w:pStyle w:val="documentrating-wrapper"/>
                                <w:spacing w:line="340" w:lineRule="atLeast"/>
                                <w:rPr>
                                  <w:rStyle w:val="documentrightratvcell"/>
                                  <w:rFonts w:ascii="Century Gothic" w:eastAsia="Century Gothic" w:hAnsi="Century Gothic" w:cs="Century Gothic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114935" distR="114935" wp14:anchorId="67B8348C" wp14:editId="73D75398">
                                    <wp:extent cx="826770" cy="170815"/>
                                    <wp:effectExtent l="0" t="0" r="0" b="0"/>
                                    <wp:docPr id="21" name="Image2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" name="Image2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6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26770" cy="1708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 w14:paraId="60738EB8" w14:textId="77777777" w:rsidR="007F3EB1" w:rsidRDefault="007F3EB1">
                        <w:pPr>
                          <w:widowControl w:val="0"/>
                          <w:rPr>
                            <w:rStyle w:val="documentparagraphdateswrapp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</w:p>
                    </w:tc>
                  </w:tr>
                </w:tbl>
                <w:p w14:paraId="775D2F00" w14:textId="77777777" w:rsidR="007F3EB1" w:rsidRDefault="007F3EB1">
                  <w:pPr>
                    <w:widowControl w:val="0"/>
                    <w:rPr>
                      <w:vanish/>
                    </w:rPr>
                  </w:pPr>
                </w:p>
                <w:tbl>
                  <w:tblPr>
                    <w:tblStyle w:val="documentsectionparagraphwrapperparagraphtwocolpara"/>
                    <w:tblW w:w="8120" w:type="dxa"/>
                    <w:tblLayout w:type="fixed"/>
                    <w:tblCellMar>
                      <w:top w:w="100" w:type="dxa"/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7620"/>
                  </w:tblGrid>
                  <w:tr w:rsidR="007F3EB1" w14:paraId="67F06CE7" w14:textId="77777777">
                    <w:tc>
                      <w:tcPr>
                        <w:tcW w:w="500" w:type="dxa"/>
                      </w:tcPr>
                      <w:p w14:paraId="4CE10078" w14:textId="77777777" w:rsidR="007F3EB1" w:rsidRDefault="00EA547E">
                        <w:pPr>
                          <w:spacing w:line="340" w:lineRule="atLeast"/>
                          <w:jc w:val="right"/>
                          <w:rPr>
                            <w:rStyle w:val="documentparagraphdateswrapp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0" distR="0" simplePos="0" relativeHeight="251656704" behindDoc="0" locked="0" layoutInCell="1" allowOverlap="1" wp14:anchorId="39471629" wp14:editId="26AEF29E">
                              <wp:simplePos x="0" y="0"/>
                              <wp:positionH relativeFrom="column">
                                <wp:posOffset>-63500</wp:posOffset>
                              </wp:positionH>
                              <wp:positionV relativeFrom="paragraph">
                                <wp:posOffset>50800</wp:posOffset>
                              </wp:positionV>
                              <wp:extent cx="104140" cy="104140"/>
                              <wp:effectExtent l="0" t="0" r="0" b="0"/>
                              <wp:wrapNone/>
                              <wp:docPr id="22" name="Image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2" name="Image2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4140" cy="1041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</w:p>
                    </w:tc>
                    <w:tc>
                      <w:tcPr>
                        <w:tcW w:w="7619" w:type="dxa"/>
                      </w:tcPr>
                      <w:tbl>
                        <w:tblPr>
                          <w:tblStyle w:val="documentratvtable"/>
                          <w:tblW w:w="5000" w:type="pct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5E0" w:firstRow="1" w:lastRow="1" w:firstColumn="1" w:lastColumn="1" w:noHBand="0" w:noVBand="1"/>
                        </w:tblPr>
                        <w:tblGrid>
                          <w:gridCol w:w="4613"/>
                          <w:gridCol w:w="3007"/>
                        </w:tblGrid>
                        <w:tr w:rsidR="007F3EB1" w14:paraId="272F52D1" w14:textId="77777777">
                          <w:tc>
                            <w:tcPr>
                              <w:tcW w:w="4612" w:type="dxa"/>
                            </w:tcPr>
                            <w:p w14:paraId="6EDBE3F7" w14:textId="60783D1D" w:rsidR="007F3EB1" w:rsidRDefault="008C3D5F">
                              <w:pPr>
                                <w:pStyle w:val="documentleftratvcellfield"/>
                                <w:rPr>
                                  <w:rStyle w:val="documentleftratvcell"/>
                                  <w:rFonts w:ascii="Century Gothic" w:eastAsia="Century Gothic" w:hAnsi="Century Gothic" w:cs="Century Gothic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documentratvtextp"/>
                                  <w:rFonts w:ascii="Century Gothic" w:eastAsia="Century Gothic" w:hAnsi="Century Gothic" w:cs="Century Gothic"/>
                                  <w:color w:val="000000"/>
                                  <w:sz w:val="22"/>
                                  <w:szCs w:val="22"/>
                                </w:rPr>
                                <w:t>Bootstrap</w:t>
                              </w:r>
                            </w:p>
                          </w:tc>
                          <w:tc>
                            <w:tcPr>
                              <w:tcW w:w="3007" w:type="dxa"/>
                            </w:tcPr>
                            <w:p w14:paraId="04C57BE9" w14:textId="7959D1C1" w:rsidR="007F3EB1" w:rsidRDefault="008C3D5F">
                              <w:pPr>
                                <w:pStyle w:val="documentrating-wrapper"/>
                                <w:spacing w:line="340" w:lineRule="atLeast"/>
                                <w:rPr>
                                  <w:rStyle w:val="documentrightratvcell"/>
                                  <w:rFonts w:ascii="Century Gothic" w:eastAsia="Century Gothic" w:hAnsi="Century Gothic" w:cs="Century Gothic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114935" distR="114935" wp14:anchorId="05D0DBCB" wp14:editId="388CA5D5">
                                    <wp:extent cx="826770" cy="170815"/>
                                    <wp:effectExtent l="0" t="0" r="0" b="0"/>
                                    <wp:docPr id="34" name="Image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" name="Image15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26770" cy="1708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 w14:paraId="5D88E61A" w14:textId="77777777" w:rsidR="007F3EB1" w:rsidRDefault="007F3EB1">
                        <w:pPr>
                          <w:widowControl w:val="0"/>
                          <w:rPr>
                            <w:rStyle w:val="documentparagraphdateswrapp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</w:p>
                    </w:tc>
                  </w:tr>
                </w:tbl>
                <w:p w14:paraId="0D8EC49F" w14:textId="77777777" w:rsidR="007F3EB1" w:rsidRDefault="007F3EB1">
                  <w:pPr>
                    <w:widowControl w:val="0"/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</w:rPr>
                  </w:pPr>
                </w:p>
              </w:tc>
            </w:tr>
          </w:tbl>
          <w:p w14:paraId="2936FB98" w14:textId="77777777" w:rsidR="007F3EB1" w:rsidRDefault="007F3EB1">
            <w:pPr>
              <w:rPr>
                <w:vanish/>
              </w:rPr>
            </w:pPr>
          </w:p>
          <w:tbl>
            <w:tblPr>
              <w:tblStyle w:val="documentsectionTable"/>
              <w:tblW w:w="838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239"/>
              <w:gridCol w:w="8141"/>
            </w:tblGrid>
            <w:tr w:rsidR="007F3EB1" w14:paraId="38B6252F" w14:textId="77777777">
              <w:tc>
                <w:tcPr>
                  <w:tcW w:w="239" w:type="dxa"/>
                </w:tcPr>
                <w:p w14:paraId="3D5ECC03" w14:textId="798D5F5C" w:rsidR="007F3EB1" w:rsidRDefault="007F3EB1">
                  <w:pPr>
                    <w:pStyle w:val="documentsectionleftmargincellParagraph"/>
                    <w:spacing w:line="320" w:lineRule="atLeast"/>
                    <w:rPr>
                      <w:rStyle w:val="documentsectionleftmargincell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8140" w:type="dxa"/>
                  <w:tcBorders>
                    <w:left w:val="single" w:sz="8" w:space="0" w:color="CCCCCC"/>
                  </w:tcBorders>
                  <w:tcMar>
                    <w:left w:w="10" w:type="dxa"/>
                  </w:tcMar>
                </w:tcPr>
                <w:p w14:paraId="01AD8728" w14:textId="1A3C2494" w:rsidR="00F562B5" w:rsidRDefault="00F562B5">
                  <w:pPr>
                    <w:pStyle w:val="documentsectionparagraphwrapperheading"/>
                    <w:spacing w:line="320" w:lineRule="atLeast"/>
                    <w:ind w:left="500"/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</w:rPr>
                  </w:pPr>
                </w:p>
                <w:p w14:paraId="34219792" w14:textId="77777777" w:rsidR="00852C18" w:rsidRDefault="00852C18">
                  <w:pPr>
                    <w:pStyle w:val="documentsectionparagraphwrapperheading"/>
                    <w:spacing w:line="320" w:lineRule="atLeast"/>
                    <w:ind w:left="500"/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</w:rPr>
                  </w:pPr>
                </w:p>
                <w:p w14:paraId="5C9E3960" w14:textId="7BB455C6" w:rsidR="00F562B5" w:rsidRDefault="00F562B5">
                  <w:pPr>
                    <w:pStyle w:val="documentsectionparagraphwrapperheading"/>
                    <w:spacing w:line="320" w:lineRule="atLeast"/>
                    <w:ind w:left="500"/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</w:rPr>
                  </w:pPr>
                </w:p>
                <w:p w14:paraId="0C11EA74" w14:textId="265C234F" w:rsidR="008166BB" w:rsidRDefault="008166BB">
                  <w:pPr>
                    <w:pStyle w:val="documentsectionparagraphwrapperheading"/>
                    <w:spacing w:line="320" w:lineRule="atLeast"/>
                    <w:ind w:left="500"/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</w:rPr>
                  </w:pPr>
                </w:p>
                <w:p w14:paraId="37C345E5" w14:textId="595D44DF" w:rsidR="008166BB" w:rsidRDefault="008166BB">
                  <w:pPr>
                    <w:pStyle w:val="documentsectionparagraphwrapperheading"/>
                    <w:spacing w:line="320" w:lineRule="atLeast"/>
                    <w:ind w:left="500"/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</w:rPr>
                  </w:pPr>
                </w:p>
                <w:p w14:paraId="6A280151" w14:textId="1BC76642" w:rsidR="008166BB" w:rsidRDefault="008166BB">
                  <w:pPr>
                    <w:pStyle w:val="documentsectionparagraphwrapperheading"/>
                    <w:spacing w:line="320" w:lineRule="atLeast"/>
                    <w:ind w:left="500"/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</w:rPr>
                  </w:pPr>
                </w:p>
                <w:p w14:paraId="4BAA9FAF" w14:textId="6BBCCEC5" w:rsidR="008166BB" w:rsidRDefault="008166BB">
                  <w:pPr>
                    <w:pStyle w:val="documentsectionparagraphwrapperheading"/>
                    <w:spacing w:line="320" w:lineRule="atLeast"/>
                    <w:ind w:left="500"/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</w:rPr>
                  </w:pPr>
                </w:p>
                <w:p w14:paraId="45553F5F" w14:textId="77777777" w:rsidR="008166BB" w:rsidRDefault="008166BB">
                  <w:pPr>
                    <w:pStyle w:val="documentsectionparagraphwrapperheading"/>
                    <w:spacing w:line="320" w:lineRule="atLeast"/>
                    <w:ind w:left="500"/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</w:rPr>
                  </w:pPr>
                </w:p>
                <w:p w14:paraId="78C5681A" w14:textId="7926B297" w:rsidR="007F3EB1" w:rsidRDefault="00EA547E">
                  <w:pPr>
                    <w:pStyle w:val="documentsectionparagraphwrapperheading"/>
                    <w:spacing w:line="320" w:lineRule="atLeast"/>
                    <w:ind w:left="500"/>
                    <w:rPr>
                      <w:rStyle w:val="documentsectionparagraphwrapper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drawing>
                      <wp:anchor distT="0" distB="0" distL="0" distR="0" simplePos="0" relativeHeight="251658752" behindDoc="0" locked="0" layoutInCell="1" allowOverlap="1" wp14:anchorId="6ED80894" wp14:editId="7931856A">
                        <wp:simplePos x="0" y="0"/>
                        <wp:positionH relativeFrom="column">
                          <wp:posOffset>-190500</wp:posOffset>
                        </wp:positionH>
                        <wp:positionV relativeFrom="paragraph">
                          <wp:posOffset>127000</wp:posOffset>
                        </wp:positionV>
                        <wp:extent cx="380365" cy="379730"/>
                        <wp:effectExtent l="0" t="0" r="0" b="0"/>
                        <wp:wrapNone/>
                        <wp:docPr id="24" name="Image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" name="Image2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80365" cy="3797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</w:rPr>
                    <w:t>Work History</w:t>
                  </w:r>
                </w:p>
                <w:tbl>
                  <w:tblPr>
                    <w:tblStyle w:val="documentsectionparagraphwrapperparagraphtwocolpara"/>
                    <w:tblW w:w="812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7620"/>
                  </w:tblGrid>
                  <w:tr w:rsidR="007F3EB1" w14:paraId="56C89BF3" w14:textId="77777777">
                    <w:tc>
                      <w:tcPr>
                        <w:tcW w:w="500" w:type="dxa"/>
                      </w:tcPr>
                      <w:p w14:paraId="4837A58E" w14:textId="6E3C525F" w:rsidR="007F3EB1" w:rsidRDefault="00EA547E">
                        <w:pPr>
                          <w:spacing w:line="340" w:lineRule="atLeast"/>
                          <w:jc w:val="right"/>
                          <w:rPr>
                            <w:rStyle w:val="documentparagraphdateswrapp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0" distR="0" simplePos="0" relativeHeight="251659776" behindDoc="0" locked="0" layoutInCell="1" allowOverlap="1" wp14:anchorId="2A703C66" wp14:editId="7BD838F4">
                              <wp:simplePos x="0" y="0"/>
                              <wp:positionH relativeFrom="column">
                                <wp:posOffset>-63500</wp:posOffset>
                              </wp:positionH>
                              <wp:positionV relativeFrom="paragraph">
                                <wp:posOffset>50800</wp:posOffset>
                              </wp:positionV>
                              <wp:extent cx="104140" cy="104140"/>
                              <wp:effectExtent l="0" t="0" r="0" b="0"/>
                              <wp:wrapNone/>
                              <wp:docPr id="25" name="Image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5" name="Image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4140" cy="1041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  <w:r w:rsidR="00D249C6">
                          <w:rPr>
                            <w:noProof/>
                          </w:rPr>
                          <w:pict w14:anchorId="749E0BEC">
                            <v:shape id="_x0000_s1032" type="#_x0000_t202" style="position:absolute;left:0;text-align:left;margin-left:-135pt;margin-top:-2pt;width:100pt;height:1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" stroked="f">
                              <v:fill opacity="0"/>
                              <v:textbox style="mso-next-textbox:#_x0000_s1032" inset="0,0,0,0">
                                <w:txbxContent>
                                  <w:p w14:paraId="32D45E0F" w14:textId="77777777" w:rsidR="007F3EB1" w:rsidRDefault="00EA547E">
                                    <w:pPr>
                                      <w:pStyle w:val="FrameContents"/>
                                      <w:widowControl w:val="0"/>
                                      <w:spacing w:line="340" w:lineRule="atLeast"/>
                                      <w:jc w:val="right"/>
                                      <w:rPr>
                                        <w:rStyle w:val="documentparagraphdateswrapper"/>
                                        <w:rFonts w:ascii="Century Gothic" w:eastAsia="Century Gothic" w:hAnsi="Century Gothic" w:cs="Century Gothic"/>
                                        <w:sz w:val="22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rStyle w:val="span"/>
                                        <w:rFonts w:ascii="Century Gothic" w:eastAsia="Century Gothic" w:hAnsi="Century Gothic" w:cs="Century Gothic"/>
                                        <w:b/>
                                        <w:bCs/>
                                        <w:color w:val="FFFFFF"/>
                                        <w:sz w:val="22"/>
                                        <w:szCs w:val="22"/>
                                      </w:rPr>
                                      <w:t>2018-01 - Current</w:t>
                                    </w:r>
                                  </w:p>
                                </w:txbxContent>
                              </v:textbox>
                            </v:shape>
                          </w:pict>
                        </w:r>
                      </w:p>
                    </w:tc>
                    <w:tc>
                      <w:tcPr>
                        <w:tcW w:w="7619" w:type="dxa"/>
                      </w:tcPr>
                      <w:p w14:paraId="19D71905" w14:textId="77777777" w:rsidR="007F3EB1" w:rsidRDefault="00EA547E">
                        <w:pPr>
                          <w:pStyle w:val="documentspanpaddedline"/>
                          <w:spacing w:line="340" w:lineRule="atLeast"/>
                          <w:rPr>
                            <w:rStyle w:val="documentsinglecolumnCharacter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spanjobtitle"/>
                            <w:rFonts w:ascii="Century Gothic" w:eastAsia="Century Gothic" w:hAnsi="Century Gothic" w:cs="Century Gothic"/>
                            <w:color w:val="000000"/>
                            <w:sz w:val="28"/>
                            <w:szCs w:val="28"/>
                          </w:rPr>
                          <w:t>Process Automation Analyst</w:t>
                        </w:r>
                      </w:p>
                      <w:p w14:paraId="6BE7A5E3" w14:textId="77777777" w:rsidR="007F3EB1" w:rsidRDefault="00EA547E">
                        <w:pPr>
                          <w:pStyle w:val="documentspanpaddedline"/>
                          <w:spacing w:line="340" w:lineRule="atLeast"/>
                          <w:rPr>
                            <w:rStyle w:val="documentsinglecolumnCharacter"/>
                            <w:rFonts w:ascii="Century Gothic" w:eastAsia="Century Gothic" w:hAnsi="Century Gothic" w:cs="Century Gothic"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</w:pPr>
                        <w:proofErr w:type="spellStart"/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  <w:t>Swiggy</w:t>
                        </w:r>
                        <w:proofErr w:type="spellEnd"/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  <w:t>, Bengaluru, Karnataka</w:t>
                        </w:r>
                      </w:p>
                      <w:p w14:paraId="0DA1289E" w14:textId="08E422B2" w:rsidR="009F6F2D" w:rsidRPr="009F6F2D" w:rsidRDefault="009F6F2D" w:rsidP="009F6F2D">
                        <w:pPr>
                          <w:pStyle w:val="documentulli"/>
                          <w:numPr>
                            <w:ilvl w:val="0"/>
                            <w:numId w:val="1"/>
                          </w:numPr>
                          <w:spacing w:line="340" w:lineRule="atLeast"/>
                          <w:ind w:left="320" w:hanging="201"/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Building websites and dashboard using HTML, CSS, Bootstrap, JavaScript and PHP.</w:t>
                        </w:r>
                      </w:p>
                      <w:p w14:paraId="30D3E3D6" w14:textId="16BA8C32" w:rsidR="007F3EB1" w:rsidRDefault="00D83342">
                        <w:pPr>
                          <w:pStyle w:val="documentulli"/>
                          <w:numPr>
                            <w:ilvl w:val="0"/>
                            <w:numId w:val="1"/>
                          </w:numPr>
                          <w:spacing w:line="340" w:lineRule="atLeast"/>
                          <w:ind w:left="320" w:hanging="201"/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Prediction model for proper staff management.</w:t>
                        </w:r>
                      </w:p>
                      <w:p w14:paraId="4BD851A6" w14:textId="77777777" w:rsidR="007F3EB1" w:rsidRDefault="00EA547E">
                        <w:pPr>
                          <w:pStyle w:val="documentulli"/>
                          <w:numPr>
                            <w:ilvl w:val="0"/>
                            <w:numId w:val="1"/>
                          </w:numPr>
                          <w:spacing w:line="340" w:lineRule="atLeast"/>
                          <w:ind w:left="320" w:hanging="201"/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Performed gap analysis procedures and detailed data reviews to optimize implementation.</w:t>
                        </w:r>
                      </w:p>
                      <w:p w14:paraId="31DBC2B0" w14:textId="54DB3DC7" w:rsidR="007F3EB1" w:rsidRDefault="00EA547E">
                        <w:pPr>
                          <w:pStyle w:val="documentulli"/>
                          <w:numPr>
                            <w:ilvl w:val="0"/>
                            <w:numId w:val="1"/>
                          </w:numPr>
                          <w:spacing w:line="340" w:lineRule="atLeast"/>
                          <w:ind w:left="320" w:hanging="201"/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Used </w:t>
                        </w:r>
                        <w:r w:rsidR="00AE3E26"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Python </w:t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and </w:t>
                        </w:r>
                        <w:r w:rsidR="00AE3E26"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SQL </w:t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to automate the reports and create live dashboards.</w:t>
                        </w:r>
                      </w:p>
                    </w:tc>
                  </w:tr>
                </w:tbl>
                <w:p w14:paraId="69139417" w14:textId="77777777" w:rsidR="007F3EB1" w:rsidRDefault="007F3EB1">
                  <w:pPr>
                    <w:widowControl w:val="0"/>
                    <w:rPr>
                      <w:vanish/>
                    </w:rPr>
                  </w:pPr>
                </w:p>
                <w:tbl>
                  <w:tblPr>
                    <w:tblStyle w:val="documentsectionparagraphwrapperparagraphtwocolpara"/>
                    <w:tblW w:w="8120" w:type="dxa"/>
                    <w:tblLayout w:type="fixed"/>
                    <w:tblCellMar>
                      <w:top w:w="100" w:type="dxa"/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7620"/>
                  </w:tblGrid>
                  <w:tr w:rsidR="007F3EB1" w14:paraId="397E8AC1" w14:textId="77777777">
                    <w:tc>
                      <w:tcPr>
                        <w:tcW w:w="500" w:type="dxa"/>
                      </w:tcPr>
                      <w:p w14:paraId="2F2515E4" w14:textId="6527963D" w:rsidR="007F3EB1" w:rsidRDefault="00EA547E">
                        <w:pPr>
                          <w:spacing w:line="340" w:lineRule="atLeast"/>
                          <w:jc w:val="right"/>
                          <w:rPr>
                            <w:rStyle w:val="documentparagraphdateswrapp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0" distR="0" simplePos="0" relativeHeight="251661824" behindDoc="0" locked="0" layoutInCell="1" allowOverlap="1" wp14:anchorId="134DCE00" wp14:editId="310DD5D0">
                              <wp:simplePos x="0" y="0"/>
                              <wp:positionH relativeFrom="column">
                                <wp:posOffset>-63500</wp:posOffset>
                              </wp:positionH>
                              <wp:positionV relativeFrom="paragraph">
                                <wp:posOffset>50800</wp:posOffset>
                              </wp:positionV>
                              <wp:extent cx="104140" cy="104140"/>
                              <wp:effectExtent l="0" t="0" r="0" b="0"/>
                              <wp:wrapNone/>
                              <wp:docPr id="27" name="Image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7" name="Image2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4140" cy="1041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  <w:r w:rsidR="00D249C6">
                          <w:rPr>
                            <w:noProof/>
                          </w:rPr>
                          <w:pict w14:anchorId="625B570E">
                            <v:shape id="_x0000_s1031" type="#_x0000_t202" style="position:absolute;left:0;text-align:left;margin-left:-135pt;margin-top:-2pt;width:100pt;height:1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" stroked="f">
                              <v:fill opacity="0"/>
                              <v:textbox style="mso-next-textbox:#_x0000_s1031" inset="0,0,0,0">
                                <w:txbxContent>
                                  <w:p w14:paraId="7E854D0C" w14:textId="77777777" w:rsidR="007F3EB1" w:rsidRDefault="00EA547E">
                                    <w:pPr>
                                      <w:pStyle w:val="FrameContents"/>
                                      <w:widowControl w:val="0"/>
                                      <w:spacing w:line="340" w:lineRule="atLeast"/>
                                      <w:jc w:val="right"/>
                                      <w:rPr>
                                        <w:rStyle w:val="documentparagraphdateswrapper"/>
                                        <w:rFonts w:ascii="Century Gothic" w:eastAsia="Century Gothic" w:hAnsi="Century Gothic" w:cs="Century Gothic"/>
                                        <w:sz w:val="22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rStyle w:val="span"/>
                                        <w:rFonts w:ascii="Century Gothic" w:eastAsia="Century Gothic" w:hAnsi="Century Gothic" w:cs="Century Gothic"/>
                                        <w:b/>
                                        <w:bCs/>
                                        <w:color w:val="FFFFFF"/>
                                        <w:sz w:val="22"/>
                                        <w:szCs w:val="22"/>
                                      </w:rPr>
                                      <w:t>2016-08 - 2018-01</w:t>
                                    </w:r>
                                  </w:p>
                                </w:txbxContent>
                              </v:textbox>
                            </v:shape>
                          </w:pict>
                        </w:r>
                      </w:p>
                    </w:tc>
                    <w:tc>
                      <w:tcPr>
                        <w:tcW w:w="7619" w:type="dxa"/>
                      </w:tcPr>
                      <w:p w14:paraId="3CC59602" w14:textId="77777777" w:rsidR="007F3EB1" w:rsidRDefault="00EA547E">
                        <w:pPr>
                          <w:pStyle w:val="documentspanpaddedline"/>
                          <w:spacing w:line="340" w:lineRule="atLeast"/>
                          <w:rPr>
                            <w:rStyle w:val="documentsinglecolumnCharacter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spanjobtitle"/>
                            <w:rFonts w:ascii="Century Gothic" w:eastAsia="Century Gothic" w:hAnsi="Century Gothic" w:cs="Century Gothic"/>
                            <w:color w:val="000000"/>
                            <w:sz w:val="28"/>
                            <w:szCs w:val="28"/>
                          </w:rPr>
                          <w:t>Analyst</w:t>
                        </w:r>
                      </w:p>
                      <w:p w14:paraId="03189DD3" w14:textId="77777777" w:rsidR="007F3EB1" w:rsidRDefault="00EA547E">
                        <w:pPr>
                          <w:pStyle w:val="documentspanpaddedline"/>
                          <w:spacing w:line="340" w:lineRule="atLeast"/>
                          <w:rPr>
                            <w:rStyle w:val="documentsinglecolumnCharacter"/>
                            <w:rFonts w:ascii="Century Gothic" w:eastAsia="Century Gothic" w:hAnsi="Century Gothic" w:cs="Century Gothic"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  <w:t>ANZ, Bengaluru, Karnataka</w:t>
                        </w:r>
                      </w:p>
                      <w:p w14:paraId="626B6BFC" w14:textId="77777777" w:rsidR="007F3EB1" w:rsidRDefault="00EA547E">
                        <w:pPr>
                          <w:pStyle w:val="documentulli"/>
                          <w:numPr>
                            <w:ilvl w:val="0"/>
                            <w:numId w:val="2"/>
                          </w:numPr>
                          <w:spacing w:line="340" w:lineRule="atLeast"/>
                          <w:ind w:left="320" w:hanging="201"/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Reconciled accounts, managed audits and updated financial records with remarkable accuracy.</w:t>
                        </w:r>
                      </w:p>
                      <w:p w14:paraId="4E1A9590" w14:textId="77777777" w:rsidR="007F3EB1" w:rsidRDefault="00EA547E">
                        <w:pPr>
                          <w:pStyle w:val="documentulli"/>
                          <w:numPr>
                            <w:ilvl w:val="0"/>
                            <w:numId w:val="2"/>
                          </w:numPr>
                          <w:spacing w:line="340" w:lineRule="atLeast"/>
                          <w:ind w:left="320" w:hanging="201"/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Managed complex problem-solving for upper management in order to complete projects on-time and within budget.</w:t>
                        </w:r>
                      </w:p>
                      <w:p w14:paraId="6CE89F2F" w14:textId="77777777" w:rsidR="007F3EB1" w:rsidRDefault="00EA547E">
                        <w:pPr>
                          <w:pStyle w:val="documentulli"/>
                          <w:numPr>
                            <w:ilvl w:val="0"/>
                            <w:numId w:val="2"/>
                          </w:numPr>
                          <w:spacing w:line="340" w:lineRule="atLeast"/>
                          <w:ind w:left="320" w:hanging="201"/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Analyzed figures, postings and documents to maintain accounting program accuracy.</w:t>
                        </w:r>
                      </w:p>
                      <w:p w14:paraId="332FC12A" w14:textId="77777777" w:rsidR="007F3EB1" w:rsidRDefault="00EA547E">
                        <w:pPr>
                          <w:pStyle w:val="documentulli"/>
                          <w:numPr>
                            <w:ilvl w:val="0"/>
                            <w:numId w:val="2"/>
                          </w:numPr>
                          <w:spacing w:line="340" w:lineRule="atLeast"/>
                          <w:ind w:left="320" w:hanging="201"/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Compiled budget figures by reviewing past budgets, evaluating estimated income and assessing expenses.</w:t>
                        </w:r>
                      </w:p>
                      <w:p w14:paraId="4A124219" w14:textId="77777777" w:rsidR="007F3EB1" w:rsidRDefault="00EA547E">
                        <w:pPr>
                          <w:pStyle w:val="documentulli"/>
                          <w:numPr>
                            <w:ilvl w:val="0"/>
                            <w:numId w:val="2"/>
                          </w:numPr>
                          <w:spacing w:line="340" w:lineRule="atLeast"/>
                          <w:ind w:left="320" w:hanging="201"/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Automate the repeated task using VBA</w:t>
                        </w:r>
                      </w:p>
                    </w:tc>
                  </w:tr>
                </w:tbl>
                <w:p w14:paraId="469DE781" w14:textId="77777777" w:rsidR="007F3EB1" w:rsidRDefault="007F3EB1">
                  <w:pPr>
                    <w:widowControl w:val="0"/>
                    <w:rPr>
                      <w:vanish/>
                    </w:rPr>
                  </w:pPr>
                </w:p>
                <w:tbl>
                  <w:tblPr>
                    <w:tblStyle w:val="documentsectionparagraphwrapperparagraphtwocolpara"/>
                    <w:tblW w:w="8120" w:type="dxa"/>
                    <w:tblLayout w:type="fixed"/>
                    <w:tblCellMar>
                      <w:top w:w="100" w:type="dxa"/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7620"/>
                  </w:tblGrid>
                  <w:tr w:rsidR="007F3EB1" w14:paraId="32DE0969" w14:textId="77777777" w:rsidTr="008166BB">
                    <w:trPr>
                      <w:trHeight w:val="1382"/>
                    </w:trPr>
                    <w:tc>
                      <w:tcPr>
                        <w:tcW w:w="500" w:type="dxa"/>
                      </w:tcPr>
                      <w:p w14:paraId="32C70E17" w14:textId="5A43A10A" w:rsidR="007F3EB1" w:rsidRDefault="00EA547E">
                        <w:pPr>
                          <w:spacing w:line="340" w:lineRule="atLeast"/>
                          <w:jc w:val="right"/>
                          <w:rPr>
                            <w:rStyle w:val="documentparagraphdateswrapp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0" distR="0" simplePos="0" relativeHeight="251660800" behindDoc="0" locked="0" layoutInCell="1" allowOverlap="1" wp14:anchorId="795FFD7D" wp14:editId="7AD05910">
                              <wp:simplePos x="0" y="0"/>
                              <wp:positionH relativeFrom="column">
                                <wp:posOffset>-63500</wp:posOffset>
                              </wp:positionH>
                              <wp:positionV relativeFrom="paragraph">
                                <wp:posOffset>50800</wp:posOffset>
                              </wp:positionV>
                              <wp:extent cx="104140" cy="104140"/>
                              <wp:effectExtent l="0" t="0" r="0" b="0"/>
                              <wp:wrapNone/>
                              <wp:docPr id="29" name="Image2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9" name="Image2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4140" cy="1041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  <w:r w:rsidR="00D249C6">
                          <w:rPr>
                            <w:noProof/>
                          </w:rPr>
                          <w:pict w14:anchorId="0D5A3F86">
                            <v:shape id="_x0000_s1030" type="#_x0000_t202" style="position:absolute;left:0;text-align:left;margin-left:-135pt;margin-top:-2pt;width:100pt;height:1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" stroked="f">
                              <v:fill opacity="0"/>
                              <v:textbox style="mso-next-textbox:#_x0000_s1030" inset="0,0,0,0">
                                <w:txbxContent>
                                  <w:p w14:paraId="543623AE" w14:textId="77777777" w:rsidR="007F3EB1" w:rsidRDefault="00EA547E">
                                    <w:pPr>
                                      <w:pStyle w:val="FrameContents"/>
                                      <w:widowControl w:val="0"/>
                                      <w:spacing w:line="340" w:lineRule="atLeast"/>
                                      <w:jc w:val="right"/>
                                      <w:rPr>
                                        <w:rStyle w:val="documentparagraphdateswrapper"/>
                                        <w:rFonts w:ascii="Century Gothic" w:eastAsia="Century Gothic" w:hAnsi="Century Gothic" w:cs="Century Gothic"/>
                                        <w:sz w:val="22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rStyle w:val="span"/>
                                        <w:rFonts w:ascii="Century Gothic" w:eastAsia="Century Gothic" w:hAnsi="Century Gothic" w:cs="Century Gothic"/>
                                        <w:b/>
                                        <w:bCs/>
                                        <w:color w:val="FFFFFF"/>
                                        <w:sz w:val="22"/>
                                        <w:szCs w:val="22"/>
                                      </w:rPr>
                                      <w:t>2016-01 - 2016-06</w:t>
                                    </w:r>
                                  </w:p>
                                </w:txbxContent>
                              </v:textbox>
                            </v:shape>
                          </w:pict>
                        </w:r>
                      </w:p>
                    </w:tc>
                    <w:tc>
                      <w:tcPr>
                        <w:tcW w:w="7619" w:type="dxa"/>
                      </w:tcPr>
                      <w:p w14:paraId="1974541C" w14:textId="77777777" w:rsidR="007F3EB1" w:rsidRDefault="00EA547E">
                        <w:pPr>
                          <w:pStyle w:val="documentspanpaddedline"/>
                          <w:spacing w:line="340" w:lineRule="atLeast"/>
                          <w:rPr>
                            <w:rStyle w:val="documentsinglecolumnCharacter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spanjobtitle"/>
                            <w:rFonts w:ascii="Century Gothic" w:eastAsia="Century Gothic" w:hAnsi="Century Gothic" w:cs="Century Gothic"/>
                            <w:color w:val="000000"/>
                            <w:sz w:val="28"/>
                            <w:szCs w:val="28"/>
                          </w:rPr>
                          <w:t>CSR</w:t>
                        </w:r>
                      </w:p>
                      <w:p w14:paraId="1ECB8227" w14:textId="77777777" w:rsidR="007F3EB1" w:rsidRDefault="00EA547E">
                        <w:pPr>
                          <w:pStyle w:val="documentspanpaddedline"/>
                          <w:spacing w:line="340" w:lineRule="atLeast"/>
                          <w:rPr>
                            <w:rStyle w:val="documentsinglecolumnCharacter"/>
                            <w:rFonts w:ascii="Century Gothic" w:eastAsia="Century Gothic" w:hAnsi="Century Gothic" w:cs="Century Gothic"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  <w:t>OLA, Bengaluru, Karnataka</w:t>
                        </w:r>
                      </w:p>
                      <w:p w14:paraId="2B1A8145" w14:textId="6698174C" w:rsidR="007F3EB1" w:rsidRPr="008166BB" w:rsidRDefault="00EA547E" w:rsidP="008166BB">
                        <w:pPr>
                          <w:pStyle w:val="documentulli"/>
                          <w:numPr>
                            <w:ilvl w:val="0"/>
                            <w:numId w:val="3"/>
                          </w:numPr>
                          <w:spacing w:line="340" w:lineRule="atLeast"/>
                          <w:ind w:left="320" w:hanging="201"/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Created and presented real-time reports on current market conditions to upper management.</w:t>
                        </w:r>
                      </w:p>
                    </w:tc>
                  </w:tr>
                </w:tbl>
                <w:p w14:paraId="0B1BD6B7" w14:textId="77777777" w:rsidR="007F3EB1" w:rsidRDefault="007F3EB1">
                  <w:pPr>
                    <w:widowControl w:val="0"/>
                    <w:rPr>
                      <w:vanish/>
                    </w:rPr>
                  </w:pPr>
                </w:p>
                <w:tbl>
                  <w:tblPr>
                    <w:tblStyle w:val="documentsectionparagraphwrapperparagraphtwocolpara"/>
                    <w:tblW w:w="8120" w:type="dxa"/>
                    <w:tblLayout w:type="fixed"/>
                    <w:tblCellMar>
                      <w:top w:w="100" w:type="dxa"/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7620"/>
                  </w:tblGrid>
                  <w:tr w:rsidR="007F3EB1" w14:paraId="12875C54" w14:textId="77777777">
                    <w:tc>
                      <w:tcPr>
                        <w:tcW w:w="500" w:type="dxa"/>
                      </w:tcPr>
                      <w:p w14:paraId="4608EE97" w14:textId="3BF18779" w:rsidR="007F3EB1" w:rsidRDefault="00EA547E">
                        <w:pPr>
                          <w:spacing w:line="340" w:lineRule="atLeast"/>
                          <w:jc w:val="right"/>
                          <w:rPr>
                            <w:rStyle w:val="documentparagraphdateswrapp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0" distR="0" simplePos="0" relativeHeight="251662848" behindDoc="0" locked="0" layoutInCell="1" allowOverlap="1" wp14:anchorId="467AF2F4" wp14:editId="25F5A61D">
                              <wp:simplePos x="0" y="0"/>
                              <wp:positionH relativeFrom="column">
                                <wp:posOffset>-63500</wp:posOffset>
                              </wp:positionH>
                              <wp:positionV relativeFrom="paragraph">
                                <wp:posOffset>50800</wp:posOffset>
                              </wp:positionV>
                              <wp:extent cx="104140" cy="104140"/>
                              <wp:effectExtent l="0" t="0" r="0" b="0"/>
                              <wp:wrapNone/>
                              <wp:docPr id="31" name="Image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1" name="Image2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4140" cy="1041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  <w:r w:rsidR="00D249C6">
                          <w:rPr>
                            <w:noProof/>
                          </w:rPr>
                          <w:pict w14:anchorId="2AD4ACAF">
                            <v:shape id="_x0000_s1029" type="#_x0000_t202" style="position:absolute;left:0;text-align:left;margin-left:-135pt;margin-top:-2pt;width:100pt;height:1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" stroked="f">
                              <v:fill opacity="0"/>
                              <v:textbox style="mso-next-textbox:#_x0000_s1029" inset="0,0,0,0">
                                <w:txbxContent>
                                  <w:p w14:paraId="71690786" w14:textId="77777777" w:rsidR="007F3EB1" w:rsidRDefault="00EA547E">
                                    <w:pPr>
                                      <w:pStyle w:val="FrameContents"/>
                                      <w:widowControl w:val="0"/>
                                      <w:spacing w:line="340" w:lineRule="atLeast"/>
                                      <w:jc w:val="right"/>
                                      <w:rPr>
                                        <w:rStyle w:val="documentparagraphdateswrapper"/>
                                        <w:rFonts w:ascii="Century Gothic" w:eastAsia="Century Gothic" w:hAnsi="Century Gothic" w:cs="Century Gothic"/>
                                        <w:sz w:val="22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rStyle w:val="span"/>
                                        <w:rFonts w:ascii="Century Gothic" w:eastAsia="Century Gothic" w:hAnsi="Century Gothic" w:cs="Century Gothic"/>
                                        <w:b/>
                                        <w:bCs/>
                                        <w:color w:val="FFFFFF"/>
                                        <w:sz w:val="22"/>
                                        <w:szCs w:val="22"/>
                                      </w:rPr>
                                      <w:t>2011-09 - 2015-11</w:t>
                                    </w:r>
                                  </w:p>
                                </w:txbxContent>
                              </v:textbox>
                            </v:shape>
                          </w:pict>
                        </w:r>
                      </w:p>
                    </w:tc>
                    <w:tc>
                      <w:tcPr>
                        <w:tcW w:w="7619" w:type="dxa"/>
                      </w:tcPr>
                      <w:p w14:paraId="5FB5F4F7" w14:textId="77777777" w:rsidR="007F3EB1" w:rsidRDefault="00EA547E">
                        <w:pPr>
                          <w:pStyle w:val="documentspanpaddedline"/>
                          <w:spacing w:line="340" w:lineRule="atLeast"/>
                          <w:rPr>
                            <w:rStyle w:val="documentsinglecolumnCharacter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spanjobtitle"/>
                            <w:rFonts w:ascii="Century Gothic" w:eastAsia="Century Gothic" w:hAnsi="Century Gothic" w:cs="Century Gothic"/>
                            <w:color w:val="000000"/>
                            <w:sz w:val="28"/>
                            <w:szCs w:val="28"/>
                          </w:rPr>
                          <w:t>Social Interactive Media Specialist</w:t>
                        </w:r>
                      </w:p>
                      <w:p w14:paraId="628386F6" w14:textId="77777777" w:rsidR="007F3EB1" w:rsidRDefault="00EA547E">
                        <w:pPr>
                          <w:pStyle w:val="documentspanpaddedline"/>
                          <w:spacing w:line="340" w:lineRule="atLeast"/>
                          <w:rPr>
                            <w:rStyle w:val="documentsinglecolumnCharacter"/>
                            <w:rFonts w:ascii="Century Gothic" w:eastAsia="Century Gothic" w:hAnsi="Century Gothic" w:cs="Century Gothic"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  <w:t>[24]7.ai, Bengaluru, Karnataka</w:t>
                        </w:r>
                      </w:p>
                      <w:p w14:paraId="6ADD8666" w14:textId="77777777" w:rsidR="007F3EB1" w:rsidRDefault="00EA547E">
                        <w:pPr>
                          <w:pStyle w:val="documentulli"/>
                          <w:numPr>
                            <w:ilvl w:val="0"/>
                            <w:numId w:val="4"/>
                          </w:numPr>
                          <w:spacing w:line="340" w:lineRule="atLeast"/>
                          <w:ind w:left="320" w:hanging="201"/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Utilized content management system to post images and videos of company products online.</w:t>
                        </w:r>
                      </w:p>
                      <w:p w14:paraId="7F524754" w14:textId="77777777" w:rsidR="007F3EB1" w:rsidRDefault="00EA547E">
                        <w:pPr>
                          <w:pStyle w:val="documentulli"/>
                          <w:numPr>
                            <w:ilvl w:val="0"/>
                            <w:numId w:val="4"/>
                          </w:numPr>
                          <w:spacing w:line="340" w:lineRule="atLeast"/>
                          <w:ind w:left="320" w:hanging="201"/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Troubleshoot Adobe software related issues.</w:t>
                        </w:r>
                      </w:p>
                    </w:tc>
                  </w:tr>
                </w:tbl>
                <w:p w14:paraId="6DEDAAE6" w14:textId="77777777" w:rsidR="007F3EB1" w:rsidRDefault="007F3EB1">
                  <w:pPr>
                    <w:widowControl w:val="0"/>
                    <w:rPr>
                      <w:vanish/>
                    </w:rPr>
                  </w:pPr>
                </w:p>
                <w:tbl>
                  <w:tblPr>
                    <w:tblStyle w:val="documentsectionparagraphwrapperparagraphtwocolpara"/>
                    <w:tblW w:w="8120" w:type="dxa"/>
                    <w:tblLayout w:type="fixed"/>
                    <w:tblCellMar>
                      <w:top w:w="100" w:type="dxa"/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7620"/>
                  </w:tblGrid>
                  <w:tr w:rsidR="007F3EB1" w14:paraId="12560A70" w14:textId="77777777">
                    <w:tc>
                      <w:tcPr>
                        <w:tcW w:w="500" w:type="dxa"/>
                      </w:tcPr>
                      <w:p w14:paraId="51C23616" w14:textId="6D4E3BA2" w:rsidR="007F3EB1" w:rsidRDefault="00EA547E">
                        <w:pPr>
                          <w:spacing w:line="340" w:lineRule="atLeast"/>
                          <w:jc w:val="right"/>
                          <w:rPr>
                            <w:rStyle w:val="documentparagraphdateswrapp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0" distR="0" simplePos="0" relativeHeight="251663872" behindDoc="0" locked="0" layoutInCell="1" allowOverlap="1" wp14:anchorId="5250532F" wp14:editId="5BF25E35">
                              <wp:simplePos x="0" y="0"/>
                              <wp:positionH relativeFrom="column">
                                <wp:posOffset>-63500</wp:posOffset>
                              </wp:positionH>
                              <wp:positionV relativeFrom="paragraph">
                                <wp:posOffset>50800</wp:posOffset>
                              </wp:positionV>
                              <wp:extent cx="104140" cy="104140"/>
                              <wp:effectExtent l="0" t="0" r="0" b="0"/>
                              <wp:wrapNone/>
                              <wp:docPr id="33" name="Image2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3" name="Image2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4140" cy="1041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  <w:r w:rsidR="00D249C6">
                          <w:rPr>
                            <w:noProof/>
                          </w:rPr>
                          <w:pict w14:anchorId="617C0164">
                            <v:shape id="_x0000_s1028" type="#_x0000_t202" style="position:absolute;left:0;text-align:left;margin-left:-135pt;margin-top:-2pt;width:100pt;height:1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" stroked="f">
                              <v:fill opacity="0"/>
                              <v:textbox style="mso-next-textbox:#_x0000_s1028" inset="0,0,0,0">
                                <w:txbxContent>
                                  <w:p w14:paraId="2B3FF022" w14:textId="77777777" w:rsidR="007F3EB1" w:rsidRDefault="00EA547E">
                                    <w:pPr>
                                      <w:pStyle w:val="FrameContents"/>
                                      <w:widowControl w:val="0"/>
                                      <w:spacing w:line="340" w:lineRule="atLeast"/>
                                      <w:jc w:val="right"/>
                                      <w:rPr>
                                        <w:rStyle w:val="documentparagraphdateswrapper"/>
                                        <w:rFonts w:ascii="Century Gothic" w:eastAsia="Century Gothic" w:hAnsi="Century Gothic" w:cs="Century Gothic"/>
                                        <w:sz w:val="22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rStyle w:val="span"/>
                                        <w:rFonts w:ascii="Century Gothic" w:eastAsia="Century Gothic" w:hAnsi="Century Gothic" w:cs="Century Gothic"/>
                                        <w:b/>
                                        <w:bCs/>
                                        <w:color w:val="FFFFFF"/>
                                        <w:sz w:val="22"/>
                                        <w:szCs w:val="22"/>
                                      </w:rPr>
                                      <w:t>2010-08 - 2011-08</w:t>
                                    </w:r>
                                  </w:p>
                                </w:txbxContent>
                              </v:textbox>
                            </v:shape>
                          </w:pict>
                        </w:r>
                      </w:p>
                    </w:tc>
                    <w:tc>
                      <w:tcPr>
                        <w:tcW w:w="7619" w:type="dxa"/>
                      </w:tcPr>
                      <w:p w14:paraId="22A1BFA3" w14:textId="100A20A4" w:rsidR="007F3EB1" w:rsidRDefault="00EA547E">
                        <w:pPr>
                          <w:pStyle w:val="documentspanpaddedline"/>
                          <w:spacing w:line="340" w:lineRule="atLeast"/>
                          <w:rPr>
                            <w:rStyle w:val="documentsinglecolumnCharacter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spanjobtitle"/>
                            <w:rFonts w:ascii="Century Gothic" w:eastAsia="Century Gothic" w:hAnsi="Century Gothic" w:cs="Century Gothic"/>
                            <w:color w:val="000000"/>
                            <w:sz w:val="28"/>
                            <w:szCs w:val="28"/>
                          </w:rPr>
                          <w:t xml:space="preserve">HAL </w:t>
                        </w:r>
                        <w:r w:rsidR="00EE4C9C">
                          <w:rPr>
                            <w:rStyle w:val="documentspanjobtitle"/>
                            <w:rFonts w:ascii="Century Gothic" w:eastAsia="Century Gothic" w:hAnsi="Century Gothic" w:cs="Century Gothic"/>
                            <w:color w:val="000000"/>
                            <w:sz w:val="28"/>
                            <w:szCs w:val="28"/>
                          </w:rPr>
                          <w:t>internship t</w:t>
                        </w:r>
                        <w:r>
                          <w:rPr>
                            <w:rStyle w:val="documentspanjobtitle"/>
                            <w:rFonts w:ascii="Century Gothic" w:eastAsia="Century Gothic" w:hAnsi="Century Gothic" w:cs="Century Gothic"/>
                            <w:color w:val="000000"/>
                            <w:sz w:val="28"/>
                            <w:szCs w:val="28"/>
                          </w:rPr>
                          <w:t>rainee</w:t>
                        </w:r>
                      </w:p>
                      <w:p w14:paraId="32419B4B" w14:textId="77777777" w:rsidR="007F3EB1" w:rsidRDefault="00EA547E">
                        <w:pPr>
                          <w:pStyle w:val="documentspanpaddedline"/>
                          <w:spacing w:line="340" w:lineRule="atLeast"/>
                          <w:rPr>
                            <w:rStyle w:val="documentsinglecolumnCharacter"/>
                            <w:rFonts w:ascii="Century Gothic" w:eastAsia="Century Gothic" w:hAnsi="Century Gothic" w:cs="Century Gothic"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  <w:t>HAL, Bengaluru, Karnataka</w:t>
                        </w:r>
                      </w:p>
                      <w:p w14:paraId="19EF663D" w14:textId="77777777" w:rsidR="007F3EB1" w:rsidRDefault="00EA547E">
                        <w:pPr>
                          <w:pStyle w:val="documentulli"/>
                          <w:numPr>
                            <w:ilvl w:val="0"/>
                            <w:numId w:val="5"/>
                          </w:numPr>
                          <w:spacing w:line="340" w:lineRule="atLeast"/>
                          <w:ind w:left="320" w:hanging="201"/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Consulted with network engineering staff to evaluate hardware and software requirements for new system development.</w:t>
                        </w:r>
                      </w:p>
                      <w:p w14:paraId="6620C5ED" w14:textId="04E13833" w:rsidR="007F3EB1" w:rsidRDefault="007F3EB1" w:rsidP="008166BB">
                        <w:pPr>
                          <w:pStyle w:val="documentulli"/>
                          <w:spacing w:line="340" w:lineRule="atLeast"/>
                          <w:ind w:left="320"/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</w:p>
                    </w:tc>
                  </w:tr>
                </w:tbl>
                <w:p w14:paraId="09DB2F66" w14:textId="77777777" w:rsidR="007F3EB1" w:rsidRDefault="007F3EB1">
                  <w:pPr>
                    <w:widowControl w:val="0"/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</w:rPr>
                  </w:pPr>
                </w:p>
              </w:tc>
            </w:tr>
          </w:tbl>
          <w:p w14:paraId="3EBD60B4" w14:textId="77777777" w:rsidR="007F3EB1" w:rsidRDefault="007F3EB1">
            <w:pPr>
              <w:rPr>
                <w:vanish/>
              </w:rPr>
            </w:pPr>
          </w:p>
          <w:tbl>
            <w:tblPr>
              <w:tblStyle w:val="documentsectionTable"/>
              <w:tblW w:w="838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239"/>
              <w:gridCol w:w="8141"/>
            </w:tblGrid>
            <w:tr w:rsidR="007F3EB1" w14:paraId="0D7BC60C" w14:textId="77777777">
              <w:tc>
                <w:tcPr>
                  <w:tcW w:w="239" w:type="dxa"/>
                </w:tcPr>
                <w:p w14:paraId="0233B110" w14:textId="77777777" w:rsidR="007F3EB1" w:rsidRDefault="007F3EB1">
                  <w:pPr>
                    <w:pStyle w:val="documentsectionleftmargincellParagraph"/>
                    <w:spacing w:line="320" w:lineRule="atLeast"/>
                    <w:rPr>
                      <w:rStyle w:val="documentsectionleftmargincell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8140" w:type="dxa"/>
                  <w:tcBorders>
                    <w:left w:val="single" w:sz="8" w:space="0" w:color="CCCCCC"/>
                  </w:tcBorders>
                  <w:tcMar>
                    <w:left w:w="10" w:type="dxa"/>
                  </w:tcMar>
                </w:tcPr>
                <w:p w14:paraId="0336629E" w14:textId="77777777" w:rsidR="00CE4FBC" w:rsidRDefault="00CE4FBC">
                  <w:pPr>
                    <w:pStyle w:val="documentsectionparagraphwrapperheading"/>
                    <w:spacing w:line="320" w:lineRule="atLeast"/>
                    <w:ind w:left="500"/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</w:rPr>
                  </w:pPr>
                </w:p>
                <w:p w14:paraId="258A4DE2" w14:textId="77777777" w:rsidR="00CE4FBC" w:rsidRDefault="00CE4FBC">
                  <w:pPr>
                    <w:pStyle w:val="documentsectionparagraphwrapperheading"/>
                    <w:spacing w:line="320" w:lineRule="atLeast"/>
                    <w:ind w:left="500"/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</w:rPr>
                  </w:pPr>
                </w:p>
                <w:p w14:paraId="2DAAD360" w14:textId="77777777" w:rsidR="007F3EB1" w:rsidRDefault="007F3EB1">
                  <w:pPr>
                    <w:widowControl w:val="0"/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</w:rPr>
                  </w:pPr>
                </w:p>
              </w:tc>
            </w:tr>
          </w:tbl>
          <w:p w14:paraId="60697F5E" w14:textId="77777777" w:rsidR="007F3EB1" w:rsidRDefault="007F3EB1">
            <w:pPr>
              <w:rPr>
                <w:rStyle w:val="maincell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  <w:tc>
          <w:tcPr>
            <w:tcW w:w="30" w:type="dxa"/>
          </w:tcPr>
          <w:p w14:paraId="4A481E27" w14:textId="77777777" w:rsidR="007F3EB1" w:rsidRDefault="007F3EB1">
            <w:pPr>
              <w:pStyle w:val="rightpaddingcellParagraph"/>
              <w:spacing w:line="320" w:lineRule="atLeast"/>
              <w:rPr>
                <w:rStyle w:val="rightpaddingcell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</w:tbl>
    <w:p w14:paraId="292EE03B" w14:textId="77777777" w:rsidR="007F3EB1" w:rsidRDefault="00EA547E">
      <w:pPr>
        <w:spacing w:line="19" w:lineRule="auto"/>
      </w:pPr>
      <w:r>
        <w:rPr>
          <w:color w:val="FFFFFF"/>
          <w:sz w:val="2"/>
        </w:rPr>
        <w:t>.</w:t>
      </w:r>
    </w:p>
    <w:sectPr w:rsidR="007F3EB1">
      <w:headerReference w:type="default" r:id="rId18"/>
      <w:footerReference w:type="default" r:id="rId19"/>
      <w:pgSz w:w="12240" w:h="15840"/>
      <w:pgMar w:top="57" w:right="480" w:bottom="57" w:left="240" w:header="0" w:footer="0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4E7600" w14:textId="77777777" w:rsidR="00D249C6" w:rsidRDefault="00D249C6">
      <w:pPr>
        <w:spacing w:line="240" w:lineRule="auto"/>
      </w:pPr>
      <w:r>
        <w:separator/>
      </w:r>
    </w:p>
  </w:endnote>
  <w:endnote w:type="continuationSeparator" w:id="0">
    <w:p w14:paraId="01A45D5A" w14:textId="77777777" w:rsidR="00D249C6" w:rsidRDefault="00D249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  <w:embedRegular r:id="rId1" w:fontKey="{BD491A3B-3637-428F-B8A8-1E9525DE8B95}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  <w:embedRegular r:id="rId2" w:fontKey="{2964D182-E996-4913-AB6F-2AE8FCCEB2D8}"/>
    <w:embedBold r:id="rId3" w:fontKey="{06A4ABB3-EE84-4797-88A7-15279AC5B435}"/>
    <w:embedItalic r:id="rId4" w:fontKey="{9718548A-7C4E-4951-A5A7-A7D24173D9D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564503A9-0D76-4C4C-ADAE-8BA75C8F26C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86ECEA02-5D18-4F90-84F2-D3ADA8E9BAE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E20CE7" w14:textId="77777777" w:rsidR="007F3EB1" w:rsidRDefault="00EA547E">
    <w:pPr>
      <w:spacing w:line="19" w:lineRule="auto"/>
    </w:pPr>
    <w:r>
      <w:rPr>
        <w:color w:val="FFFFFF"/>
        <w:sz w:val="2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34D8C8" w14:textId="77777777" w:rsidR="00D249C6" w:rsidRDefault="00D249C6">
      <w:pPr>
        <w:spacing w:line="240" w:lineRule="auto"/>
      </w:pPr>
      <w:r>
        <w:separator/>
      </w:r>
    </w:p>
  </w:footnote>
  <w:footnote w:type="continuationSeparator" w:id="0">
    <w:p w14:paraId="0DC8CB80" w14:textId="77777777" w:rsidR="00D249C6" w:rsidRDefault="00D249C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75E69" w14:textId="77777777" w:rsidR="007F3EB1" w:rsidRDefault="00EA547E">
    <w:pPr>
      <w:spacing w:line="19" w:lineRule="auto"/>
    </w:pPr>
    <w:r>
      <w:rPr>
        <w:color w:val="FFFFFF"/>
        <w:sz w:val="2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00774"/>
    <w:multiLevelType w:val="multilevel"/>
    <w:tmpl w:val="33AE0D9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89124EB"/>
    <w:multiLevelType w:val="multilevel"/>
    <w:tmpl w:val="15BE88C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F3A216B"/>
    <w:multiLevelType w:val="multilevel"/>
    <w:tmpl w:val="7A48BE2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2E7D3E0B"/>
    <w:multiLevelType w:val="multilevel"/>
    <w:tmpl w:val="E842CD8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F9F29DE"/>
    <w:multiLevelType w:val="multilevel"/>
    <w:tmpl w:val="A8EA95E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32FB004B"/>
    <w:multiLevelType w:val="multilevel"/>
    <w:tmpl w:val="ED04461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F3EB1"/>
    <w:rsid w:val="000E703A"/>
    <w:rsid w:val="002B7A29"/>
    <w:rsid w:val="002D74E4"/>
    <w:rsid w:val="00314A3B"/>
    <w:rsid w:val="00326119"/>
    <w:rsid w:val="003B3AE1"/>
    <w:rsid w:val="007B0852"/>
    <w:rsid w:val="007E3CC3"/>
    <w:rsid w:val="007F3EB1"/>
    <w:rsid w:val="008166BB"/>
    <w:rsid w:val="00852C18"/>
    <w:rsid w:val="008C3D5F"/>
    <w:rsid w:val="0090085E"/>
    <w:rsid w:val="009A40C1"/>
    <w:rsid w:val="009F6F2D"/>
    <w:rsid w:val="00AE3E26"/>
    <w:rsid w:val="00CC1867"/>
    <w:rsid w:val="00CE4FBC"/>
    <w:rsid w:val="00D249C6"/>
    <w:rsid w:val="00D343F1"/>
    <w:rsid w:val="00D44523"/>
    <w:rsid w:val="00D83342"/>
    <w:rsid w:val="00E65B61"/>
    <w:rsid w:val="00EA547E"/>
    <w:rsid w:val="00EE4C9C"/>
    <w:rsid w:val="00F56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04B4461D"/>
  <w15:docId w15:val="{72F430CB-B7AD-44F7-A370-9A2584D86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NSimSun" w:hAnsi="Times New Roman" w:cs="Arial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rFonts w:eastAsia="Times New Roman" w:cs="Times New Roman"/>
      <w:b/>
      <w:bCs/>
      <w:kern w:val="2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rFonts w:eastAsia="Times New Roman" w:cs="Times New Roman"/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eastAsia="Times New Roman" w:cs="Times New Roman"/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rFonts w:eastAsia="Times New Roman" w:cs="Times New Roman"/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rFonts w:eastAsia="Times New Roman" w:cs="Times New Roman"/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rFonts w:eastAsia="Times New Roman" w:cs="Times New Roman"/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eftbordercell">
    <w:name w:val="leftbordercell"/>
    <w:basedOn w:val="DefaultParagraphFont"/>
    <w:qFormat/>
    <w:rPr>
      <w:shd w:val="clear" w:color="auto" w:fill="002E58"/>
    </w:rPr>
  </w:style>
  <w:style w:type="character" w:customStyle="1" w:styleId="leftpaddingcell">
    <w:name w:val="leftpaddingcell"/>
    <w:basedOn w:val="DefaultParagraphFont"/>
    <w:qFormat/>
  </w:style>
  <w:style w:type="character" w:customStyle="1" w:styleId="maincell">
    <w:name w:val="maincell"/>
    <w:basedOn w:val="DefaultParagraphFont"/>
    <w:qFormat/>
  </w:style>
  <w:style w:type="character" w:customStyle="1" w:styleId="span">
    <w:name w:val="span"/>
    <w:basedOn w:val="DefaultParagraphFont"/>
    <w:qFormat/>
    <w:rPr>
      <w:position w:val="0"/>
      <w:sz w:val="20"/>
      <w:vertAlign w:val="baseline"/>
    </w:rPr>
  </w:style>
  <w:style w:type="character" w:customStyle="1" w:styleId="documentaddressLeft">
    <w:name w:val="document_addressLeft"/>
    <w:basedOn w:val="DefaultParagraphFont"/>
    <w:qFormat/>
  </w:style>
  <w:style w:type="character" w:customStyle="1" w:styleId="documenticonRowiconSvg">
    <w:name w:val="document_iconRow_iconSvg"/>
    <w:basedOn w:val="DefaultParagraphFont"/>
    <w:qFormat/>
  </w:style>
  <w:style w:type="character" w:customStyle="1" w:styleId="documenticonRowicoTxt">
    <w:name w:val="document_iconRow_icoTxt"/>
    <w:basedOn w:val="DefaultParagraphFont"/>
    <w:qFormat/>
  </w:style>
  <w:style w:type="character" w:customStyle="1" w:styleId="iconRowany">
    <w:name w:val="iconRow_any"/>
    <w:basedOn w:val="DefaultParagraphFont"/>
    <w:qFormat/>
    <w:rPr>
      <w:sz w:val="22"/>
      <w:szCs w:val="22"/>
    </w:rPr>
  </w:style>
  <w:style w:type="character" w:customStyle="1" w:styleId="documentasposeztyaddresstableCharacter">
    <w:name w:val="document_aspose_ztyaddresstable Character"/>
    <w:basedOn w:val="DefaultParagraphFont"/>
    <w:qFormat/>
  </w:style>
  <w:style w:type="character" w:customStyle="1" w:styleId="documentaddressRight">
    <w:name w:val="document_addressRight"/>
    <w:basedOn w:val="DefaultParagraphFont"/>
    <w:qFormat/>
  </w:style>
  <w:style w:type="character" w:customStyle="1" w:styleId="font">
    <w:name w:val="font"/>
    <w:basedOn w:val="DefaultParagraphFont"/>
    <w:qFormat/>
    <w:rPr>
      <w:position w:val="0"/>
      <w:sz w:val="20"/>
      <w:vertAlign w:val="baseline"/>
    </w:rPr>
  </w:style>
  <w:style w:type="character" w:customStyle="1" w:styleId="documentsectionleftmargincell">
    <w:name w:val="document_section_leftmargincell"/>
    <w:basedOn w:val="DefaultParagraphFont"/>
    <w:qFormat/>
  </w:style>
  <w:style w:type="character" w:customStyle="1" w:styleId="documentsectionparagraphwrapper">
    <w:name w:val="document_section_paragraphwrapper"/>
    <w:basedOn w:val="DefaultParagraphFont"/>
    <w:qFormat/>
  </w:style>
  <w:style w:type="character" w:customStyle="1" w:styleId="documentheadingIcon">
    <w:name w:val="document_headingIcon"/>
    <w:basedOn w:val="DefaultParagraphFont"/>
    <w:qFormat/>
  </w:style>
  <w:style w:type="character" w:customStyle="1" w:styleId="documentsectiontitle">
    <w:name w:val="document_sectiontitle"/>
    <w:basedOn w:val="DefaultParagraphFont"/>
    <w:qFormat/>
    <w:rPr>
      <w:color w:val="002E58"/>
      <w:sz w:val="32"/>
      <w:szCs w:val="32"/>
    </w:rPr>
  </w:style>
  <w:style w:type="character" w:customStyle="1" w:styleId="documentparagraphdateswrapper">
    <w:name w:val="document_paragraph_dates_wrapper"/>
    <w:basedOn w:val="DefaultParagraphFont"/>
    <w:qFormat/>
    <w:rPr>
      <w:b/>
      <w:bCs/>
      <w:color w:val="FFFFFF"/>
    </w:rPr>
  </w:style>
  <w:style w:type="character" w:customStyle="1" w:styleId="documentsinglecolumnCharacter">
    <w:name w:val="document_singlecolumn Character"/>
    <w:basedOn w:val="DefaultParagraphFont"/>
    <w:qFormat/>
  </w:style>
  <w:style w:type="character" w:customStyle="1" w:styleId="documentleftratvcell">
    <w:name w:val="document_leftratvcell"/>
    <w:basedOn w:val="DefaultParagraphFont"/>
    <w:qFormat/>
  </w:style>
  <w:style w:type="character" w:customStyle="1" w:styleId="documentratvtextp">
    <w:name w:val="document_ratvtext_p"/>
    <w:basedOn w:val="DefaultParagraphFont"/>
    <w:qFormat/>
  </w:style>
  <w:style w:type="character" w:customStyle="1" w:styleId="documentleftratvcellfieldCharacter">
    <w:name w:val="document_leftratvcell_field Character"/>
    <w:basedOn w:val="DefaultParagraphFont"/>
    <w:qFormat/>
  </w:style>
  <w:style w:type="character" w:customStyle="1" w:styleId="documentrightratvcell">
    <w:name w:val="document_rightratvcell"/>
    <w:basedOn w:val="DefaultParagraphFont"/>
    <w:qFormat/>
  </w:style>
  <w:style w:type="character" w:customStyle="1" w:styleId="documentspanjobtitle">
    <w:name w:val="document_span_jobtitle"/>
    <w:basedOn w:val="DefaultParagraphFont"/>
    <w:qFormat/>
    <w:rPr>
      <w:b/>
      <w:bCs/>
    </w:rPr>
  </w:style>
  <w:style w:type="character" w:customStyle="1" w:styleId="documentspandegree">
    <w:name w:val="document_span_degree"/>
    <w:basedOn w:val="DefaultParagraphFont"/>
    <w:qFormat/>
    <w:rPr>
      <w:b/>
      <w:bCs/>
    </w:rPr>
  </w:style>
  <w:style w:type="character" w:customStyle="1" w:styleId="documentspanprogramline">
    <w:name w:val="document_span_programline"/>
    <w:basedOn w:val="DefaultParagraphFont"/>
    <w:qFormat/>
    <w:rPr>
      <w:b/>
      <w:bCs/>
    </w:rPr>
  </w:style>
  <w:style w:type="character" w:customStyle="1" w:styleId="rightpaddingcell">
    <w:name w:val="rightpaddingcell"/>
    <w:basedOn w:val="DefaultParagraphFont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documentsectionSECTIONNAME">
    <w:name w:val="document_section_SECTION_NAME"/>
    <w:basedOn w:val="Normal"/>
    <w:qFormat/>
  </w:style>
  <w:style w:type="paragraph" w:customStyle="1" w:styleId="documentparagraph">
    <w:name w:val="document_paragraph"/>
    <w:basedOn w:val="Normal"/>
    <w:qFormat/>
  </w:style>
  <w:style w:type="paragraph" w:customStyle="1" w:styleId="documentword-break">
    <w:name w:val="document_word-break"/>
    <w:basedOn w:val="Normal"/>
    <w:qFormat/>
  </w:style>
  <w:style w:type="paragraph" w:customStyle="1" w:styleId="documentresumeTitle">
    <w:name w:val="document_resumeTitle"/>
    <w:basedOn w:val="Normal"/>
    <w:qFormat/>
    <w:pPr>
      <w:spacing w:line="420" w:lineRule="atLeast"/>
    </w:pPr>
    <w:rPr>
      <w:color w:val="002E58"/>
      <w:sz w:val="32"/>
      <w:szCs w:val="32"/>
    </w:rPr>
  </w:style>
  <w:style w:type="paragraph" w:customStyle="1" w:styleId="documentsection">
    <w:name w:val="document_section"/>
    <w:basedOn w:val="Normal"/>
    <w:qFormat/>
  </w:style>
  <w:style w:type="paragraph" w:customStyle="1" w:styleId="documenticonRow">
    <w:name w:val="document_iconRow"/>
    <w:basedOn w:val="Normal"/>
    <w:qFormat/>
  </w:style>
  <w:style w:type="paragraph" w:customStyle="1" w:styleId="documentasposeztyaddresstable">
    <w:name w:val="document_aspose_ztyaddresstable"/>
    <w:basedOn w:val="Normal"/>
    <w:qFormat/>
    <w:pPr>
      <w:spacing w:line="320" w:lineRule="atLeast"/>
    </w:pPr>
  </w:style>
  <w:style w:type="paragraph" w:customStyle="1" w:styleId="div">
    <w:name w:val="div"/>
    <w:basedOn w:val="Normal"/>
    <w:qFormat/>
  </w:style>
  <w:style w:type="paragraph" w:customStyle="1" w:styleId="documentsectionSECTIONSUMM">
    <w:name w:val="document_section_SECTION_SUMM"/>
    <w:basedOn w:val="Normal"/>
    <w:qFormat/>
  </w:style>
  <w:style w:type="paragraph" w:customStyle="1" w:styleId="documentsinglecolumn">
    <w:name w:val="document_singlecolumn"/>
    <w:basedOn w:val="Normal"/>
    <w:qFormat/>
  </w:style>
  <w:style w:type="paragraph" w:customStyle="1" w:styleId="p">
    <w:name w:val="p"/>
    <w:basedOn w:val="Normal"/>
    <w:qFormat/>
  </w:style>
  <w:style w:type="paragraph" w:customStyle="1" w:styleId="documentsectionleftmargincellParagraph">
    <w:name w:val="document_section_leftmargincell Paragraph"/>
    <w:basedOn w:val="Normal"/>
    <w:qFormat/>
  </w:style>
  <w:style w:type="paragraph" w:customStyle="1" w:styleId="documentsectionparagraphwrapperheading">
    <w:name w:val="document_section_paragraphwrapper_heading"/>
    <w:basedOn w:val="Normal"/>
    <w:qFormat/>
  </w:style>
  <w:style w:type="paragraph" w:customStyle="1" w:styleId="documentleftratvcellfield">
    <w:name w:val="document_leftratvcell_field"/>
    <w:basedOn w:val="Normal"/>
    <w:qFormat/>
    <w:pPr>
      <w:spacing w:line="320" w:lineRule="atLeast"/>
    </w:pPr>
  </w:style>
  <w:style w:type="paragraph" w:customStyle="1" w:styleId="documentrating-wrapper">
    <w:name w:val="document_rating-wrapper"/>
    <w:basedOn w:val="Normal"/>
    <w:qFormat/>
    <w:pPr>
      <w:jc w:val="right"/>
    </w:pPr>
  </w:style>
  <w:style w:type="paragraph" w:customStyle="1" w:styleId="documentspanpaddedline">
    <w:name w:val="document_span_paddedline"/>
    <w:basedOn w:val="Normal"/>
    <w:qFormat/>
  </w:style>
  <w:style w:type="paragraph" w:customStyle="1" w:styleId="documentulli">
    <w:name w:val="document_ul_li"/>
    <w:basedOn w:val="Normal"/>
    <w:qFormat/>
  </w:style>
  <w:style w:type="paragraph" w:customStyle="1" w:styleId="rightpaddingcellParagraph">
    <w:name w:val="rightpaddingcell Paragraph"/>
    <w:basedOn w:val="Normal"/>
    <w:qFormat/>
  </w:style>
  <w:style w:type="paragraph" w:customStyle="1" w:styleId="FrameContents">
    <w:name w:val="Frame Contents"/>
    <w:basedOn w:val="Normal"/>
    <w:qFormat/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HeaderandFooter"/>
  </w:style>
  <w:style w:type="paragraph" w:styleId="Footer">
    <w:name w:val="footer"/>
    <w:basedOn w:val="HeaderandFooter"/>
  </w:style>
  <w:style w:type="table" w:customStyle="1" w:styleId="documenticonInnerTable">
    <w:name w:val="document_iconInnerTable"/>
    <w:basedOn w:val="TableNormal"/>
    <w:tblPr/>
  </w:style>
  <w:style w:type="table" w:customStyle="1" w:styleId="documentaddress">
    <w:name w:val="document_address"/>
    <w:basedOn w:val="TableNormal"/>
    <w:tblPr/>
  </w:style>
  <w:style w:type="table" w:customStyle="1" w:styleId="documentratvtable">
    <w:name w:val="document_ratvtable"/>
    <w:basedOn w:val="TableNormal"/>
    <w:tblPr/>
  </w:style>
  <w:style w:type="table" w:customStyle="1" w:styleId="documentsectionparagraphwrapperparagraphtwocolpara">
    <w:name w:val="document_section_paragraphwrapper_paragraph_twocolpara"/>
    <w:basedOn w:val="TableNormal"/>
    <w:tblPr/>
  </w:style>
  <w:style w:type="table" w:customStyle="1" w:styleId="documentsectionTable">
    <w:name w:val="document_section Table"/>
    <w:basedOn w:val="TableNormal"/>
    <w:tblPr/>
  </w:style>
  <w:style w:type="table" w:customStyle="1" w:styleId="documentfontsize">
    <w:name w:val="document_fontsize"/>
    <w:basedOn w:val="TableNormal"/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311</Words>
  <Characters>1778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Gokkul Kumar VD</vt:lpstr>
    </vt:vector>
  </TitlesOfParts>
  <Company/>
  <LinksUpToDate>false</LinksUpToDate>
  <CharactersWithSpaces>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Gokkul Kumar VD</dc:title>
  <dc:subject/>
  <dc:creator>vd</dc:creator>
  <dc:description/>
  <cp:lastModifiedBy>vd</cp:lastModifiedBy>
  <cp:revision>2</cp:revision>
  <dcterms:created xsi:type="dcterms:W3CDTF">2021-05-31T13:06:00Z</dcterms:created>
  <dcterms:modified xsi:type="dcterms:W3CDTF">2021-05-31T13:06:00Z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x1ye=0">
    <vt:lpwstr>eEoAAB+LCAAAAAAABAAUm8W2o1AQRT+IAc6DIe7uzHB3z9c3PY1Acqvq1N5rJX8Eif5hCIpSiMBgECyQPIWxCMMJHAXTDFnX/t/amn6TZ7QiJb8bw06t0UWUclwF4UiMJgBiXvG2K/o4VM7gqIh6oZ83eK2MaTMRgDGdclUl2nTpPgPKfNv31xCPqsWbAPQFON4LXMjSOCFck1Z6Ga59306uyksFBic/ZP7uxxpOuc1EGd8n+le13RTWNek1FKu</vt:lpwstr>
  </property>
  <property fmtid="{D5CDD505-2E9C-101B-9397-08002B2CF9AE}" pid="9" name="x1ye=1">
    <vt:lpwstr>iZxxNunKg9mMA8qavmCr7mYnOmPM3NRsrBnlz8iQiIlxRSwmHQhRbLgE8Znbh9wodTPAfFVUckpZ6sQFQL8HbURKqzWxrdDmzjqD03Fi4gxei6HfzlrcymTcaXOgJejkNdYsa5aumkjXUDtz834jjBkqsYKreAnwGd0skklx0QKrSVsnBR/Hb1VSqNSEvFqFEtq5Khc1LEfGHVZrxvkUo0gI1t1o3YOff6ufiMsnw6+52ERCUgmV1Tl5QzIWFJ/</vt:lpwstr>
  </property>
  <property fmtid="{D5CDD505-2E9C-101B-9397-08002B2CF9AE}" pid="10" name="x1ye=10">
    <vt:lpwstr>SgGPwJT2G23uFKHEUDiQfmBHINhyTdQ8J+zMylbJmj0KYu+JEuxVP1apSbY8ixcvTDeakhj2SDR8+jKoL1tM5nmUx/mKOFQ+OQUjwQETsWW8mypQlMq8z5VOUFBIZwT6HELi3CupbFvtaoGo9QfHwDKCQrnvqs4B86soZClyjkfx2WxX/rnfuszCn2cPfOmzWExbCg35Y2CiBdAXA1AE7xCdldQqC6Qo518fYS26g6NRfMYuF4QRUzgtA1pndbz</vt:lpwstr>
  </property>
  <property fmtid="{D5CDD505-2E9C-101B-9397-08002B2CF9AE}" pid="11" name="x1ye=11">
    <vt:lpwstr>0iBF+xE1wQ6MK62uWvADc+XVJPnhoDzvHi2YYzWz1E3HcfnwVKcBtNNastHLqjhUpKrmsS2I7xg8/u2MGkXZRpzE9j62l1xB2kTfq97nHi7WSdsR+sFIU79kV9kD+jPGeH9UmCcmsxsIQEycQcdhEqstJPuuia2/BlDtd4klxhK4RTJEXenKPk+Bx1HiATzOwZHT93Jk12G/1biqaE606gE4d4pV+EjFwo9vZI3ve8d2aRwQh4KZFjthRWqfZu4</vt:lpwstr>
  </property>
  <property fmtid="{D5CDD505-2E9C-101B-9397-08002B2CF9AE}" pid="12" name="x1ye=12">
    <vt:lpwstr>XHUBHAptHwvgkIwxBbD42Wp6oQJIyHmhrflODRDdWLqFE5K/rb1xq9xW9gH2Z+KrZ54aqJwQ+YgTHtGAhEQNWydGyg3T308Q/9baTN8dSKm/BywcT3xl1BZiNnqz0LqE1BvGPjfNXUn3QFhn0S81vTzBrH7yxXr1jxDGAybSGVpKSgsN9I/4+4UMIVG4dNDU08sCAONlzXysnP40DexuTHZI3OGnWhGHommfyp1W8u+0PIWfb65eINAJTJnlXBi</vt:lpwstr>
  </property>
  <property fmtid="{D5CDD505-2E9C-101B-9397-08002B2CF9AE}" pid="13" name="x1ye=13">
    <vt:lpwstr>KRapanZk7RGm8nd9oFJOKMA2L0Knd4PF6o1d6Y2p6M1ljQU8ZaX61DtzoAKJpRhKoJVR1I86iXyBZ/7B9dPkqE6dGCxunc7SY1vdhfoCCUCZIIJteo5xkas7tenc3bgsZ7R0mXavlYjhwojco6T0spzhPALjFtiacAWNgj3cgPIVY1fPcbVrg24Cz9ttTyETErItWFFFzW5DZCV37Ks5pOaNUyjT6bLT6Sb2+XPNv9Ki3WtWWWZ87aWU9hG88rX</vt:lpwstr>
  </property>
  <property fmtid="{D5CDD505-2E9C-101B-9397-08002B2CF9AE}" pid="14" name="x1ye=14">
    <vt:lpwstr>GIHwYhEv7LiU+uEGfCkXL86+w5FVICUHXZcMRhz98uqekVJFn676I7hXiaarog8hZ6s5LK4TFeWilcHEeBTHBZt4rUawHw6oIjomw82ZKeL7Wa9m0YyIbMqLx9iZ4M83sFvugmUer0hgeSSV42VnqDykGl8idxugLAYEAsdssYLdrDGhjOFGRxt0wJIRQz4MZ4kWDo2e24lzyznQewQWDEf/mf2gYCkqrCUSzsTdCaRwVKhODgYacaPA+O7l9Uv</vt:lpwstr>
  </property>
  <property fmtid="{D5CDD505-2E9C-101B-9397-08002B2CF9AE}" pid="15" name="x1ye=15">
    <vt:lpwstr>DNup9LsLrHZYjfYjF7VxjY0YHYUFvIhmHBHMiOJGNeRDiy9egKgxsVVmFeVlkVqLMNgzMHOHVYQiGmteXJ7nhug8HyjkXQh3LkU5TT3Lana2LO0zgZyN3Yguf5Zjh7e51+nLgEXgrsNPfaILr+GHZ0RiZmOfGHfjTLuRCQQ0ZUN64mCyI3iYZZS5Hj7j/iuNb/3Wkkzi5lhjlVECndcd73Y3MSiH35GGrwpSfvWmofFYvNAXhw7txwDARbZhMr6</vt:lpwstr>
  </property>
  <property fmtid="{D5CDD505-2E9C-101B-9397-08002B2CF9AE}" pid="16" name="x1ye=16">
    <vt:lpwstr>LxwiCMZp9OUwQp1/Gwsiq5tH79/8xDJfHSL8LfvffcvruyH1s3XNe6v2p02HeNP+wKViLBOq8g0GemC0kHD2vlFpW93h+dCq/fYYX9il69N+fwREF9DPuKfatLwM57e43KdOFHHnwqbpoqRRKuSnFLBKLJNvGMzXG/q8jAdbRgJoMjB0TN30iacgK6jwnPYEb2fczmuTq8sHDJON1iNvISoJnfo6U7em81fm4EYdGmfYXmJE5t3M2a63Gpk6nTo</vt:lpwstr>
  </property>
  <property fmtid="{D5CDD505-2E9C-101B-9397-08002B2CF9AE}" pid="17" name="x1ye=17">
    <vt:lpwstr>HvTMxY3Uce/DSoyk57ltuBDnRDZRTHvTXHeYP9PtLdrKqzttB+AvRX7SooVKvonNoOHBEXX47bQQnVYocoh9MI6QN7wUuA+L8jXpZp+e+Ga6Oytf3huQv6xlRrDbNvqazdz5CfA/sCP6mVDnj8Uv9lhqyRvNhlEmw517f314sY8ja4kh1qHUWE2NrL1eNcoIwvS1PRs8hlzDusEJj8uZlmyR0p/z7EgWiQIhD0wI/sxS76Vv5Qcpvcp5Za5s0PG</vt:lpwstr>
  </property>
  <property fmtid="{D5CDD505-2E9C-101B-9397-08002B2CF9AE}" pid="18" name="x1ye=18">
    <vt:lpwstr>ZkGZSck5s/gUmWBOooT2IMkPjbxaZJRZqj7syXfYb1A0ydcWm2n8BbIgBc29OQHn6qrKhXvRxDBojCIk+mkMGzTAMVbcZ2giaJ70EPFxeIz4LWw1geJqxwloP4Kz78Ue08nuWMH++B8FUSNMXItMPkxlCjA9ATNCJftdbURm22UqKCWrd23XqgKNA4oXnDfl+skmWeFSG1ylvYjFFR816gHIWO2DcBKMrR1D+J8LGKIuHjrRw6RmQjuqzHnUtXC</vt:lpwstr>
  </property>
  <property fmtid="{D5CDD505-2E9C-101B-9397-08002B2CF9AE}" pid="19" name="x1ye=19">
    <vt:lpwstr>RaGat0Mq6Hc+WOXO1Ree3C5XHhLxe6Mu2uDEuSGA1FIEHL49n2eVbs6veOMAs8kPjquLwXHqZQcW2MOuS/l2+xs7zE5kU872enjYPWcJBFQeaghsdBGLI9qVX/XbwRlTvg0XpGMdHC2VGshZ6A27Bel1G17/o+dp8DpuRR83XqWmPg7Tqajf+pizuhn1pAqTqH6dBEnJUb1CUorYa/bU2woTtd6ZnKY3uV6O2xxd9VxyolazMtf8LCsB49vUuPM</vt:lpwstr>
  </property>
  <property fmtid="{D5CDD505-2E9C-101B-9397-08002B2CF9AE}" pid="20" name="x1ye=2">
    <vt:lpwstr>55cMeL/Dg+W6G8jHeTJdjqgKvdVkgo2NlRAlxyDdCxJmV1PX6Ph3F00yCLLW0R2YY8EAdnS6wiAkVuZPFnlIplS8CNhwI+XGgWauxDQaU8h+/u1cUFMLXjYzIcShLpDtovduynXUda6mFK1zVEIe5an2mB0ei/O8RvN/GP6k+yJxrQ/jBIMUIQptZGe8+WXiQcY7yH7oz1gkIF5I3d0n3RnSeOi5uK27OcCEjUXQaA7Dv3aaWdKd94mRGqkQKOl</vt:lpwstr>
  </property>
  <property fmtid="{D5CDD505-2E9C-101B-9397-08002B2CF9AE}" pid="21" name="x1ye=20">
    <vt:lpwstr>fYzgtNOM85xgLyvDifHqQJQo7YL58QlSL4XTSRiP44B5t5XDOVRT8ojkSBnu8dQcYMOtsYz2ycKDUAUM8ScMrqnU+5/54MkKpRJSUtY9TNID6FtFsAJc++hbprq3p03rI3rf5Bw0K/vAL7MpnRECN4ypuZM7/XWrjFdr6PkmOEZa1/4Z6Po3PdKX96eQFKrgx/Lz2EdT0tbWUsjvDhsLl4AzyeegSldOszWV4eNPM99nPIog3AI4gzuxi0Rn4cP</vt:lpwstr>
  </property>
  <property fmtid="{D5CDD505-2E9C-101B-9397-08002B2CF9AE}" pid="22" name="x1ye=21">
    <vt:lpwstr>oy0jSgPwgiMZN8WRfOQ4ow5HOmEm6vzhOnoEzNn3NWqt3TH6iqzWfMCgnbvGPgV5TrAy2zEic7dEskV/hPYZBtf09uxd3G7tXY9kxk0sEJyijpajnt/oWT4cF9nzgeyl+5OsZqAm7xeuPauF1XoOgEpI5TOtQAsLQxnliKhVApz9EhUcKOU7jpxudyBSvX/A/KxNi43vr0A7EkzsUHg3ZIml6LCH3sBKFFYzZJlc19/42rQaMyaphvOfPJXv2eJ</vt:lpwstr>
  </property>
  <property fmtid="{D5CDD505-2E9C-101B-9397-08002B2CF9AE}" pid="23" name="x1ye=22">
    <vt:lpwstr>L+Cu98QGIlPc3Q+wfurZyxFy8BfG9ypOV3pLgG5OGZd39DgJxdp+1ILKWZEGFUuWUrLxvwG9hU9Td3AEOCVH/ZTaKnAh3npXuVD1CRVQUDI07Zmix5fzcnBYxBK3C6n+m0hdad/8YFR7A1WwC0NnTroRSuZuIf/pEA5qTxD+gvvtsV3XqxBPeL668mdvzSMsgk7p659l+y/Uj+5eAkCUyJKvhiXY4nS4znjMBgIoXfJ3L+Mf9Kz1CLHXCdIMe5t</vt:lpwstr>
  </property>
  <property fmtid="{D5CDD505-2E9C-101B-9397-08002B2CF9AE}" pid="24" name="x1ye=23">
    <vt:lpwstr>kXuxYvMa4YxeVy8z2mg2UZ+WguHzE9avo33p+nUu7fC3UPdXN2vBida5wencW3JLzR+e5PeMvGJP+tOQGtJCIY3HB8D/R/ZGrvj3HbwN37CU6ngRnzqwGFXvpfCcvfGdi4i/8paTWcU4L0RSP3yNp/95OYAHP57YOUP23e0ipM3L9E06jABntrzpMWQ3K9Lzy0sXIHw+xBxvmi1KLnmr89+k3QjxxueCfP8oe3+Z4d7O+8FbEGzPFnG8VScuowM</vt:lpwstr>
  </property>
  <property fmtid="{D5CDD505-2E9C-101B-9397-08002B2CF9AE}" pid="25" name="x1ye=24">
    <vt:lpwstr>Vq3PfPXBdPhN2eQD0Js7IkL0D1AmloGSUS2d1asmrFr8oD/CkZkHBrblcEh+LP8VyHhuXcu7w2sjkXyF41cpGc30IqFBa9pjX3aJajkZHzKVO8CuhdItktalJnLXZIHaE4mrzLG54KXlYmDXkb+CrvdD78GoVfe7RiRpaX5v82kjJVODtiiKwsNvqpD+cd4OhSnHJOajOEyhrJIBq0icGH0d/Qw0rujrF4ZyTOKQEifmn8SQ30jN6M06wyd/WWJ</vt:lpwstr>
  </property>
  <property fmtid="{D5CDD505-2E9C-101B-9397-08002B2CF9AE}" pid="26" name="x1ye=25">
    <vt:lpwstr>B442KkuL7CZ+C1iB9kwt3VHgXzW/XT6tIR4sYNQHZ0beZjmFXt82zM7f0Fl40Z5BBO6LqpVeVzRAqk+XWf90fsYd//nV7++WCsFliucA8plitZZRfL5dsTNuxxw6/YI5MyTFkcHSUCd/zvCKLKiziHPyixIy3ew+f4r2Cx147LlRBztwCz8BWAXLhMnT9WWwIhBI2d7HF9TH17XSlwx/SNEb9Wuk94+DOU3/tbzwjqVt/Qva8juRMDg/+3sH3lm</vt:lpwstr>
  </property>
  <property fmtid="{D5CDD505-2E9C-101B-9397-08002B2CF9AE}" pid="27" name="x1ye=26">
    <vt:lpwstr>9YfDUIVZHJn4Kyz27tKq9oLmxktddYjZFG+rsJLVdR7JBklLeb3geAeKDVoXadO5ifrKxaCOtCyNAUYvQseQh3OWYhsHqyWEINyBsei1hgYFplN13Yn9KDXwQLNVGT+x6muYFLam/fPc9LBdau6j6d4ZW1c2NktxMK+1n2vQAwbGcA/yQy3Efc+FFGkKdVKgYxCasOxFk5UXMSquT46tFnTYZ+vQbv1aU7Nyht/n4JmRlSVWVV7mtv99U1Dcdp0</vt:lpwstr>
  </property>
  <property fmtid="{D5CDD505-2E9C-101B-9397-08002B2CF9AE}" pid="28" name="x1ye=27">
    <vt:lpwstr>ojiRobRQTs6jNNE7o+WQ9sBe3FHcbq0q/KemW2KO+6GqZscZKzbQE/6/ZW0YN280d2URP6EeZMQ+k6wRnkJbCKU7OjTV9tN7qh/w3ECoQg+xF0rliDdwJ2MulTA3XTOvHzVB2suSIytKmuD6+w3/ZPQcw/hj12gdcDaUqfLGIHEwSOzVWt83mNl8EEbO3JFatDrP2MRSvE10AUt5erX5BLV2jyaGZbhWWH41902Nx+eCZ0oM34B8KLgoH0rknbp</vt:lpwstr>
  </property>
  <property fmtid="{D5CDD505-2E9C-101B-9397-08002B2CF9AE}" pid="29" name="x1ye=28">
    <vt:lpwstr>y+NC4mV7pXbrRz4BpdumrH0QhcVcxO6ZkrO6Tk5LqV+u9SKkkLms2CN8y+zEP0a4mtRvXnWnYS82dOKrJ43NypZ509KKFV784tInucZnTu7S/+QJ0tSuBdEWUQtw0pYklmm8e4hSGB7/48OpC6bkrhm2zhac51ug7RJYhkmH60RUYqpYgETrL67kSANY3UwsWkA+blAlWbUK8Ao7UZgjshsjRohfXCN3oMPB8ybC+I7sx4do78czy01MplLAuo5</vt:lpwstr>
  </property>
  <property fmtid="{D5CDD505-2E9C-101B-9397-08002B2CF9AE}" pid="30" name="x1ye=29">
    <vt:lpwstr>jb+cmchwcAJNyCLu+16vkpS2jngoA0I/zKIXSsSzAhe3e5T0bGm+YDYlaawrLrLwCY1EB7t8C8bE+5FB/FAdjYEJXR6S4yLtauLtUk5+b6WG2ZcC10VZ2JlCgmiIcbtln52D1Es/TRnJb2mdCXeur4ixJa42AqnTYVuviVtPHUfvJJNqE/zZDQKd9vqJ4HRv7pixEgCEQrH6wBwfH7+Zp4odPZUSofz+Rhz3njYxuihyEiUB1UeLfWMKWGAPlnp</vt:lpwstr>
  </property>
  <property fmtid="{D5CDD505-2E9C-101B-9397-08002B2CF9AE}" pid="31" name="x1ye=3">
    <vt:lpwstr>LtO02bSWq8BKDb0Ty9dmxSRP/WK6qr4+k/eAxXcQLpGVjhptKfbC8uQSslUnq/p9r+nK6OH7ZRz5wJBLMrg9seL7c0gndosLNGyYmIWKortQS0v/oF7j9YqnyD4zrrYpvy+o2toHxvBMkEidw1Qr4HeX2m1f2hDF8Dh9aUKQKm44nNrPZynS/lak0kQHOlMcGk5By3lh2e5PtRpd4ixmiB1IehzJLnesrP1AM3pPEIL+zUcp15elX6AFtqqDVt3</vt:lpwstr>
  </property>
  <property fmtid="{D5CDD505-2E9C-101B-9397-08002B2CF9AE}" pid="32" name="x1ye=30">
    <vt:lpwstr>XjfpmIRTMzdkgn1kgEc7sdGDE4kg9/m3GqgXwZV7XfLNqN8mH8QNptSuUk5VcDplG7/bDjlVOxJ5yUlQmbBrfRZUCGbmZU+UE9krZ5gAmimmwPjg4va2EcKvaWtfilFtH8IfAJshH5VEJ6zaaYCBE0djPV3mrxcZaltz/fBKSJjvvOYoXr2/4Up6BzOxsCtdwDmN3vOlRQdcexUVoZS6kuhbvp+wdiOMzO2exTIV/+hTYraPNyYusJltwGemqAf</vt:lpwstr>
  </property>
  <property fmtid="{D5CDD505-2E9C-101B-9397-08002B2CF9AE}" pid="33" name="x1ye=31">
    <vt:lpwstr>HfraURZNsVJHkESi3ZemZUIqyQAunWItOgw9GOmCvzg+Haqpu7hw8O4rwQsywj//UCXlMNvMdj9gAGN5sFROcRHt8b78NRL1kCIT9okD1fpkNZfiH/5mGpN4HwOX3W1Fk3JtXnCGWfDkLxQ/qGBdJNFTesdRMTkTkJV35a4pCR8OU6U9md99Ahz3wWyTQzrWGh8HYGSDMZwEl4n0RA5HRMzME+kIo11VSu65OAaz30oX4YoQafqoGTOqEGAE51G</vt:lpwstr>
  </property>
  <property fmtid="{D5CDD505-2E9C-101B-9397-08002B2CF9AE}" pid="34" name="x1ye=32">
    <vt:lpwstr>fS24ZwSrrTKMHc5k8jROGyMZGlBBQiruNL8KOFYHSSgShKVMQCCOKuI5eWVkUOiEwCeCiZY5pmfcqCgR2UoWSABbc2t6tb9qSe8YMX3boY71tcodHGBs3b4ZmeFrdxvCJ+MD0/hxQmKxRe5GTKl7yG9tuwNw7Qq6Tsr9gRx6BDOaBEueNz5geB5mhSTZIQmNXsvEB0h/cn1KX3LjlSJGz/SiSsyFiN5RD5WkgW5LvZRCB8h0nIx4yS2JIKg6s9I</vt:lpwstr>
  </property>
  <property fmtid="{D5CDD505-2E9C-101B-9397-08002B2CF9AE}" pid="35" name="x1ye=33">
    <vt:lpwstr>0Jh5cM0CGNgcH8HgmEBi4TojMjiy4H2VE69nFwaf7rZxED0o7YNQDt5z0b5ytbZb6fPXxUqJpk94umUQ03Et2RQ4UR8o7TJ6cetTAcxJ36vyGBDeMXDMwC50zLfV0SNHoQOiJTl35yg4lKCuKt7hoo7OQJROOageFcCrLUYtC7xxjdw3cuP7YzQQ5AIwcBtXcDyEECGjJBud654ni9rSbq47fXKVLnwDevaNOX1RsjJi4j9wGxFmBv47MgYydSS</vt:lpwstr>
  </property>
  <property fmtid="{D5CDD505-2E9C-101B-9397-08002B2CF9AE}" pid="36" name="x1ye=34">
    <vt:lpwstr>MLCkRCHPuqOqQGs9GUpz93giCYNxuMwMGspTFSsIaO4pJmBiKkw/2x/cuFv6elW5jcaSQ+SctiXaXjicNQOMGyxrCEYTp17Ycqqr/7ErgksTZvMcc6m7aMI0U9sXB9MPtyVQlTa/HTHIaGO1LZd6Fp7Tc6+L2IOfE0UwNPi5I+20pSiL+rban2n/BjjaG+/fjaiRiHhJGganWUFX87xLVITL6xjvaiRiZmIChx/hjwRUiZjsPfuNUJ8BuaJOosb</vt:lpwstr>
  </property>
  <property fmtid="{D5CDD505-2E9C-101B-9397-08002B2CF9AE}" pid="37" name="x1ye=35">
    <vt:lpwstr>8qz9Tb5UyrxAtGdIgYDlQnMgrVrjyrhJv7TSlUq5Q+UiheOf5h6f1hb60nn6J7BWExLhEzn/7y57w1wXbrR3rEs90z+ct2RvLpKDEq+6kcj06kRWqYfTrh1AFFMU0gdFrIbIuHAkCbsT9K3L7pSullZfwSd+CByrJgGiPyBjjFdYAr++kfZjWT/nVWp1M91/7Iy006y9B9PdepUFYd6Y0BiQ06FYybNWaa5TpLhE9u08oGwpxWK2hauJdobjZ9s</vt:lpwstr>
  </property>
  <property fmtid="{D5CDD505-2E9C-101B-9397-08002B2CF9AE}" pid="38" name="x1ye=36">
    <vt:lpwstr>k+4kjURAprIaiKBO5Ou4DFP2sLbizY8MRYI5Feu9VpuQyt9lyHVW5mS5Llx5/4NPCXbKbl8LwgdSlaQZ1thShT+DggCo1bmJMaeRVrvb6+YDp8sEfv61op/QA33t0PTY2zFQhaqb+PCLtTHjla8/xznW8NuGN8tymfwzPZw9t/GJ1cP2Bd4GKICjuIpPtgq5gojZhPIHpznUxvb8jpx6gqNooky74fhcaHyKaK0Dj/2NTKCb677Wchc6aJzgWYf</vt:lpwstr>
  </property>
  <property fmtid="{D5CDD505-2E9C-101B-9397-08002B2CF9AE}" pid="39" name="x1ye=37">
    <vt:lpwstr>GUn0z6pZOTB035svGx5U2J19wNYB0ll5aq3+hibVPLgeJ9moOFzIUjJTisx1/HGhls/hc35lNE5scRPEHrhEPD/sdHgyh4EDT1KJYAOOfrgNfHPa87lCWnkKh4qejgSq+LfHYPQFZrhHrL3kXon9ZlVdHCiry3GFZ3MF2pBJwucoU/NAj3P2YlwFZZLhC1Kt/lBoZQttdUkE4+/esyVMOzWSMeczIljgciDd/m/M9q/SVOdJb5VZ02f+Jxh+MEY</vt:lpwstr>
  </property>
  <property fmtid="{D5CDD505-2E9C-101B-9397-08002B2CF9AE}" pid="40" name="x1ye=38">
    <vt:lpwstr>osmRsT/y0ryPVrartmsHCY/tKNfLr2UUnfoam+DdUyjgJrU4L3i3+iKzdXo9HUx5sHwb3tD0SEttYPyO6JuUyRYUXewm9kjz20YPW6+g9TAC6iV4Mgl47q6T8Da5HF4mJ3eLnd0XeMuQvOuw+amKzePjOrbI0sx5d8gnueaJnrExlMl2B8ly+iJs2y1H3Oyhb1kS0OYHESnWws9INS4jYh9uiM1yb+KwOE0gFTbXf3wnhUY6Ka0+bXLBNk+EWNX</vt:lpwstr>
  </property>
  <property fmtid="{D5CDD505-2E9C-101B-9397-08002B2CF9AE}" pid="41" name="x1ye=39">
    <vt:lpwstr>PdaApwvkujh+AwrJ/E08MCqSXrpS27sT96FK4tsf72+FmnmBug12vGomCKquPIyr7oi0FzZu4lJAPaohaVATqcFLAXZO/ADf0OHZh67NhuxRy2PYWUilCtPXKEN1ljY/clNUGRa7lxRvSn78IYRXLEVG8oOlD95MJpRA4a/kzK1MHBkg/TTx8Ke8sAUtCsY56Q3+ZszjF/re9bwswSOr+HuBEYQh6jz2ihsZM1kq4CMy5MVs35i/k9H9GNpL9za</vt:lpwstr>
  </property>
  <property fmtid="{D5CDD505-2E9C-101B-9397-08002B2CF9AE}" pid="42" name="x1ye=4">
    <vt:lpwstr>J9ZeXtfNY3CHYt6LXm+9EX81fwWog/cqlMR9rK0zvqvm8jjGcw+aHIYIhqOrFJaKwJWGdliBLR4Cyu+kEmJkVznmhBdMFYyaXqevIxtqpbwIeAWG3V/cXCrtMFDnyr+A37bNghDn09QWgVbvTHl5S7Z8xWdNcV01GoFhK3IKeANYNnOKRXNTtTPYfHa6ltyJQtuqFVqEaiIE1AWVDannfkRuQP5Bld79/Ti2MjvawsVmvdZBmvhfy+T3pVpCHB/</vt:lpwstr>
  </property>
  <property fmtid="{D5CDD505-2E9C-101B-9397-08002B2CF9AE}" pid="43" name="x1ye=40">
    <vt:lpwstr>4799bAkyGutQisncsmVS8zN1M3+QQpu7tez8xR/rjANFL0+1zSL3D9xR3qjysO7xZsg/BA1YAHMdOGtTs9UHA5xYZgsgVGfyYUnysRzrFSaCHhx6YEXB1KgWwTKs8oRXWW7pOBfYfclUgU4+/xJ+fAT0xP51T978ksO5X7X6KwHjrhA9/Kkpsxdk609ae8Y4GPwpasd0sMdzf3DhWsM+gviaYEbyOQL/yc+H1z+xBvCwZ3OQm9Doaihr4rv/v+Q</vt:lpwstr>
  </property>
  <property fmtid="{D5CDD505-2E9C-101B-9397-08002B2CF9AE}" pid="44" name="x1ye=41">
    <vt:lpwstr>5nC/XoEoh9pwuuhcBLAuK5r67uXPRoENDrVnD1BCpCA5rQ+AiyRocoILE+tnnmVHKCurDRM+RgdLSNBk3Kn/rYLYwi/CP9hXFv3SJF5p+Xz9OHR+ktDlpUn7mD7YsJAdcta4rXgaGvzM+//AQVn5ajxVOZpp+IokY7NkvdSbCvoPvzGLpEQIOFmHbnAzRS5l7TnDPHTy8t1v83vzRJ29YfxaWuFDt0XTDzxu4HLlojp2i5HW/dxII+GyVHWTkpu</vt:lpwstr>
  </property>
  <property fmtid="{D5CDD505-2E9C-101B-9397-08002B2CF9AE}" pid="45" name="x1ye=42">
    <vt:lpwstr>MXDr0QgmQSTWovtz8eh6Rml2eo3KLDuXwSozk9a7jlVFVkOjFqbimZG9t1+6M4RlEPRFbUCVj0Ls7+ZkYYjVi61K+5ig/mcOkoa+ygXpLtiPizeNItOTPFkPTxP5s3GCPK9FC+IrRD+dz5+wNtlVwNrGFZQfp5yKyWnZ6NCbW/ne1a/tXF31DdVME77uSzolgFEo0dG6TrpTn/YaEVDIjISsZex9gZxhHTj+vnBjPpcXKVMkp4gFN8z3a/TKLXQ</vt:lpwstr>
  </property>
  <property fmtid="{D5CDD505-2E9C-101B-9397-08002B2CF9AE}" pid="46" name="x1ye=43">
    <vt:lpwstr>RyVyWUGwGrPlRcanvRnafQOVAwIftKYB5L16E9jtFDlp9v4073R0nu7Fur6d5OH22YbJ8bxA++MqMhwoRqfgVCZ4JpxpOeq5lWbfkd9ldjX+d4/HnjJX3lH7sGd9L1pMoTOTbOlBhVcRaErG4c35n4nosyIXlZ1ml0qmoumSegK/aDubzwo5iIK6IA8jHOPS7q+1Y1E6DgVDbB5SJZdxdBBlHXz3ChUzr11O+fTrj/xsDld/M/Pha5kF7NdzTf0</vt:lpwstr>
  </property>
  <property fmtid="{D5CDD505-2E9C-101B-9397-08002B2CF9AE}" pid="47" name="x1ye=44">
    <vt:lpwstr>lsTXZeTTZHRDkO+4X+El9h9xrJspLFMDviwVdtgS9RxNyW3UavIzZnXTt8bRXCBfqMyiArifi+sHhkcCzsYtbrpmqAeP1sKgkn5PvK8eoTzjQ2Shs3971yYtLrZF+QiUTUbVAIIzvkiVdEvc+YgppGri37ogd47UZS+OFhfkxhlvs4rkelqRcvT6f4m3dYelyYnDbKgiH9rfRvg36+O99LOdMGejq2jZ+joUf6o4telApVEcMOjRwgVIL6XF9C4</vt:lpwstr>
  </property>
  <property fmtid="{D5CDD505-2E9C-101B-9397-08002B2CF9AE}" pid="48" name="x1ye=45">
    <vt:lpwstr>mqw4hdCyC2/nQ+o9vMHnmJ1WUO5f7/QHc8XlLHv6UYiJfWxfLX9651CzJPy4JA+JAfTLllZmFX6IJd7oZP8am3FevFDp3zL28u8+2vvIju4ef5N1t/O/bHX4A62jAjty3D313QtpBgyN90/+CFtI9Ap1k9ax4b6SpW7wQM+VTXE/nu/v6zI3nzy+2v2G7yYYm4ggh0JqW90CBN7ObMRh33HqST987httY/IKvMEiw6qYGKEiNKjy7y8W2RVN88D</vt:lpwstr>
  </property>
  <property fmtid="{D5CDD505-2E9C-101B-9397-08002B2CF9AE}" pid="49" name="x1ye=46">
    <vt:lpwstr>N5pLPgPx+/UOKmLAr5y3rkj5H/WFXgyZUw2nrR0Vwi0bNuWEQNRnaa5wzpXIkv3ireMiUv/wqMyyFjIDjp+ntFDyWajoygMy7Siqt6Q7thFkv+1j/KkqHAg4g/SAuniQgJQJjhe5LSk1+rKcFKBdX4iLfM7WC1qFRrrYieQ8BbvY1UNcos9yJlP7V/pxxdZcNssWxI13kKUdkLgCmE2CtCfMTpac9nBrcUNFnKXg59AD39mdUvoaWV/itFLZUO+</vt:lpwstr>
  </property>
  <property fmtid="{D5CDD505-2E9C-101B-9397-08002B2CF9AE}" pid="50" name="x1ye=47">
    <vt:lpwstr>1iqeZkx50YUQxmxlf1xthvH0BonrsUYPvLgnBADpyqtnNEz5MTlUbOqtiCZjNRxV9szfv0hWhT7pJAPQbIyRIesg+QIIu3bcwYRMygxR5b+ypw4LcEICNEEjQlXmj+5goJJx20Y2FbtgoYvWZg/8XwYTFLmenHrH4/KjpEfUyrI/JD+ITH9swHvUXulbL1PC+9cfdbKGTRGOV5oKgHFAbwLQ3zwJpf0x3D6H6e0BeSb+HRjMuNpaW8KawONK3bn</vt:lpwstr>
  </property>
  <property fmtid="{D5CDD505-2E9C-101B-9397-08002B2CF9AE}" pid="51" name="x1ye=48">
    <vt:lpwstr>GxPecXgmvpjWP9R2f+2mPKKM/pS/iTjyJO2DFBw53ACiqa4REseYQrJ8WkcReH/RKcWDY/uxzVKCz+YXGbTqtDtYgZlhIt/nf+akjFK9SOBe1wJr0QSj52zd90X9DCHDl1KgJDoBlNRg5I5IPb9ZnPUuotMlkg97gKrifLpmq0xitIQ/k+KWq/oWn5zjrcFaZqfHh0pRgKqrzc9lI8Wq/OlaD9Bpi998GwBae4JLhz0HToMqUDUDSdDy+zbh0Jb</vt:lpwstr>
  </property>
  <property fmtid="{D5CDD505-2E9C-101B-9397-08002B2CF9AE}" pid="52" name="x1ye=49">
    <vt:lpwstr>vvYnoi5KOnfpz7Q12LmVHHsX6jx0S6y/krry57hlTiFwdvpSVnvqPMj7LfbYy13b/e6yuUcx3DZOQqxIw2QloqOC+QpEd3o4jseT9CtA6Ju6Lj/DgOKdzADMvESXKkLcyDQ13Mzsu7RuD0acbQ3AmCfxJeDflmrU7ySqh9E89qPNve39HFIInLATJYdEwiuC73RUNAjxhBUdallB/HoKaesDNjybwMDnI0EU/F2gIZCyD6V9+BBjnHDDGxOgns4</vt:lpwstr>
  </property>
  <property fmtid="{D5CDD505-2E9C-101B-9397-08002B2CF9AE}" pid="53" name="x1ye=5">
    <vt:lpwstr>MvHYWPDY+y5w7zr/dOETusJUFar+Wznlsxq6eWYcWZAE7AuyyxWxiISgqBMgw/TVPae0A4/xCuswrTOoK/E+k5bd9YHlXrslSfl7HmdFf0k8AH1SAOenSs1vlpa8Kma72SthdURT14j3JsCWgq8er1ECzqbLLlJ4tQw7ChkBjUQv7hmJ8j4HaiT/NXkSGuTG89zTeX0JIg41DCdkShHjSkBzd/oYSA5oTN/ojb+Pa+NDa+5hGMXsBUgR/QYAZAP</vt:lpwstr>
  </property>
  <property fmtid="{D5CDD505-2E9C-101B-9397-08002B2CF9AE}" pid="54" name="x1ye=50">
    <vt:lpwstr>E+QbBjIN1b/gA1FZQmL3FaDhApHJ9fuXaN99MYgJ0H2b88KtoYnUlHilSrMd68P1aZUuIS0Cu5gnhOQ1nmKT80VPfJ3aT7QwexovKcURebUUsT10HpvWukc46kxmrD7fcl2jXL+N2uAu0VvJQwJtMXLhbdLgQbku3XuAwUIN9i2EA0vjlz1cm7EOav5zDcvaNylnZ9tf9h1N+5hQrl8uO90UOsD0LgakvSBmsZhAaglKpyrRQGGpjTqTADqRvH3</vt:lpwstr>
  </property>
  <property fmtid="{D5CDD505-2E9C-101B-9397-08002B2CF9AE}" pid="55" name="x1ye=51">
    <vt:lpwstr>kEOLMoTgbZjZhdqjEUvDmuewrgZ7TqEf1+bOhSEAqaI/PGI2FtYvKRRPx5/ZdtsDd2CXQxjnqXHU7Gnf2e0LinrgkImShySPMarsMjFGRXuptRd2gtCLo96Kv97ssZ6rgr//4WgrX0Cq7FugjZSD5twm5UFwtwJtBsftPTnbFzf7puqtV9Gop2ujsfzroHBKX6oZb7lSdDRbIRoucg/c4oXG6uAoHR1YBPmt+xYF9JMufmxlGBsHLeKgDcChZEi</vt:lpwstr>
  </property>
  <property fmtid="{D5CDD505-2E9C-101B-9397-08002B2CF9AE}" pid="56" name="x1ye=52">
    <vt:lpwstr>OwcVT72A5OA9LRYah3qgIRjrUnlA8+PQDRdjYEk4aJlPXF0vcsAevukcoOnt3ZrPO/pnYtVKNAGXjbU49jutuYpvBu0F518zEionpKm9QCcpC0T99daYC1k72LjEVTfQsi0J7eaG38qwcoBn/GWQJrsp0dZ0SbqxrqtpRJANRkKDaj7Uhwd/vf7FxA+96W/BmvRQ+zuWcAm1agcSEcoFfFSa6l8WiYx6s6Lt8pu+jmi20k1U8zzVgzBxEV8GY14</vt:lpwstr>
  </property>
  <property fmtid="{D5CDD505-2E9C-101B-9397-08002B2CF9AE}" pid="57" name="x1ye=53">
    <vt:lpwstr>jSEsl66SsEZg36Y0BMM8448EJU8UVrKdkHxj2LJ/VBu9w7voVDJInCvFbFiY0okxKDA9NBogd7HX1x3yq8mz89fI8QdUwANLLx33bffInyPzl54tAm/6N4LeBeXU5iAzdJXmWlb10RTaXqLJFTcAILmtgUTIiz4ryO7CHlU/0nWUq5sBtkvYKMweIijLgLDMZ1U2LqJjWWd37wLmRv6Vk8B95boblvjToDesKuerUH9c8+1xcqLIgZnEU+Fit3s</vt:lpwstr>
  </property>
  <property fmtid="{D5CDD505-2E9C-101B-9397-08002B2CF9AE}" pid="58" name="x1ye=54">
    <vt:lpwstr>nfK6cVFc2aCaPv1CNsiiN9KVasFPAPVf4YZzxIDoSWFFxZrVolpCOtuZDXj1nfC+PMgXOr33lknlTfxndc1XdrETxVpYhnk83yP5V9JE3qRVXAwytK6TZhWig9dXKHyE6XnMNr/FYkONUTUryKbi+B80s6RrJVc6uqqiLdMfHj0utzAXxu6+BzBmxNGDimO0zWyN86Tac4sk5dhst7ayPuzwUR1aVM42rF+uXSGm5WTlgtWZ/vmx3enZ37Ee264</vt:lpwstr>
  </property>
  <property fmtid="{D5CDD505-2E9C-101B-9397-08002B2CF9AE}" pid="59" name="x1ye=55">
    <vt:lpwstr>FsCkINBfCZRj02N9pg3siRL2YCJRcFPr+shPG8o2+W05SktkwKQSsm1+Xiyp67ZFl5hesyfNbMN5Z5FvcMD240L1eho2Z7UwtCRyoR/zm8+jwgsrjfdeObTt+V8UB/QbWSzII1ESgyAW0/Qnhnj1cB5RiGNqeTZemBIASB68Y+HjZm47yfHCtPIaIdAfLVNGzDRx4OVw4+nkFWOectJIkcr+gVmOeqeS2AHZLf8RsSqwe3hgZlh8lrKcN56I4q2</vt:lpwstr>
  </property>
  <property fmtid="{D5CDD505-2E9C-101B-9397-08002B2CF9AE}" pid="60" name="x1ye=56">
    <vt:lpwstr>e0f8ALspzp0Tid0z4viqvwilgwxjrd9/q/gTxN9hw4Niw3IH7n+4ek6WlJHOyy/bJZe8ttmbuHnoO5Ost4nce9wSitulwRY7FdB/fQ8sLEtpiFB4kzZqgX5BnqvR2uzjFqIDKm4Dj7D/tiLVt828ccLOLDneWqzoLlkyeI4jNXkvvP7ANcMA4E+qbc6YjWhv3DoT0SxnB1+s0XcPtTgazrHytLeMiwUvhs+U8C/Nd5DQba3d/VE6FNTaEU/URFd</vt:lpwstr>
  </property>
  <property fmtid="{D5CDD505-2E9C-101B-9397-08002B2CF9AE}" pid="61" name="x1ye=57">
    <vt:lpwstr>gk4O1f+ksX4b4A0ZSWX8pv+6qVrExkNL0lmrMLrcmDI15bebVTlEi/inGi5SyqLSV8rObnv109Tsdf+9/L8i0P93ferKr4I7C0DqxTUW2ISFw9uRFiqEvYCSptO38VXV/WRE1dPZXJ4P5iaSgBKqO4JbR62W92WATsF6tQUh9bZ6Y00OgPZnYjNAL03/oVntz6DHuqBeiSwopEy3CyZlwEGnEM+GlQHx47FZY/kV0FGzbGh0Xc/Pg/sRO/LvnNs</vt:lpwstr>
  </property>
  <property fmtid="{D5CDD505-2E9C-101B-9397-08002B2CF9AE}" pid="62" name="x1ye=58">
    <vt:lpwstr>qWyZ26VuvMfvjLUAmuFo9tWS0RNlYjnV0K/rzasiRUkOf8pbDykLBBhdkrdiUDu6581/HQq8WYxWxT7Uz0ew0ovJbmfoPU5yHqzjybmeb8hacGGaQ1WKybvjNVztRXL3ey/uzQJHoMOD/4HYhxbTCNyrfREl2Nsocb+SsdOA1m5BoHT3ZRpnhhJhATNSV31ZpTbXtnC2t6v8S9rdij77gmnu3rvzwZ/cZWm3hE5dMJVtXyWM1ALfwyJ8HIzESum</vt:lpwstr>
  </property>
  <property fmtid="{D5CDD505-2E9C-101B-9397-08002B2CF9AE}" pid="63" name="x1ye=59">
    <vt:lpwstr>yrcXVuEjENb06ZHkNOcwF0aZVgBJ/AH+vyM0z9w8kes+87p/Mu2IpnoqtAiGANh0gUPM+K1ZRoM+C8nrOAIVvRQn0qUvSiYVmoMr+3ZYm8oq+vbFZNf0Rwv3SnIIY0w4b/Yqhm7wTOMVrdIvi0NC2Ill53KShqsuB6DY01UXDQGOh7t5vU4n0mCeF6OSVi9poSC9L2WDVnvrsAcrR5VKpzyZuK1HN9ZqxXf+atyUouGEHn+/v+hZ/XputmWfd/z</vt:lpwstr>
  </property>
  <property fmtid="{D5CDD505-2E9C-101B-9397-08002B2CF9AE}" pid="64" name="x1ye=6">
    <vt:lpwstr>7wYWm5uL4xpL1SO8GcvdMhlXmCnEM67p/jhchXkN/mQZWQ4VHyY5uvQo63jLEpvuxQeqF32mHwB+k/iVKSjhyV7FZcRUYoQtutRd75ojbxpWJOPqyOgjU8r9ai7bvVH81c0o0aZ4vKf9qfhHYWJb5ndkdPMMPcrS7Ghadfu8I4hFIaPxhz5nGqyx+C9tt4KVulx/V6/5Wa0plas9zxEapq1coclLjuY55vU3+B/S/1nivnurK+L9BFrCoYXgYvG</vt:lpwstr>
  </property>
  <property fmtid="{D5CDD505-2E9C-101B-9397-08002B2CF9AE}" pid="65" name="x1ye=60">
    <vt:lpwstr>jEJR30WORQ9ZaDqTP1PTWsMBUAF4jtJ+55s70yBJ3eEGOnMY9aqdH0RqfRU6DhiJqpfNtRU8xbnot2tfMjKg6ODpVUZMsf39kB2qxYS4O6dli1f20eiT2CUuLndDsGuNvIz6ejdTfq45hJw8PbP0rVVJCbeBk1qMrzVTQ7bWqFYBjOki8Cu0HnsBQ4vOltWjVM5V/BSMj9NchEdtwm2PlNhKXbqXt9hasEqh+VoaWyKt9cALo2J7YijhIxglExZ</vt:lpwstr>
  </property>
  <property fmtid="{D5CDD505-2E9C-101B-9397-08002B2CF9AE}" pid="66" name="x1ye=61">
    <vt:lpwstr>gUNd5+HOcBV6zM1dwdrMRQ93WIPupXFgwjg/TUVslfQ5cLDJsonajYVqrmUZ499lH7upX74EWGfA3vDLVHRFClgE9vGNjwaZw84WCTX/vRhioffx9SXiRD+rYcKy6gnbZ8jOcLbcZcmfpDTd7xuvqoJVw1RtjtDHvSiT1V1Ugz4Ikpvl4gzTa40gpgSA8bLR+ZQu7JTsSwR9iY/Ozb0xtUckN7NiPc6bStCF3QmlnuS+EPKvfx4PbQ/D0Fe6wvd</vt:lpwstr>
  </property>
  <property fmtid="{D5CDD505-2E9C-101B-9397-08002B2CF9AE}" pid="67" name="x1ye=62">
    <vt:lpwstr>CaZ58sLpPyO97f7tJsdx7Hi6J8kmr4LArZ4kde2sICv+ZPeocMVn7MsN+zBqFen5n0LICbtUweOM4vOls1fVa9nrWZURm+C2eLCX5+xIjJcM6PZ7E+czeXcz64/7mOotOfc/412WxLlQuhfGr3U7NTTvml1Jp9tvm1jcQFB2SO304XyilUIMC6sBOtTSdB3+iuHwilRvKFG8L8i21dlBfn+iVeYKALXzGCBCJTZcGDDlIE2l68InXf6jA3Ji8pG</vt:lpwstr>
  </property>
  <property fmtid="{D5CDD505-2E9C-101B-9397-08002B2CF9AE}" pid="68" name="x1ye=63">
    <vt:lpwstr>74APPLSVuWIOjTNNx1/PRJ1o7SvRYJNzqi1498XiCYd6AuLegsvJMNxUTc1Xb/jmGvJN0MKW9C/3kHYriIteInwJS7BA2deYP1xtZGK5/IKP7PIPZ2cPcAIceXAP7ZduklYudfO1g6Dgi70CU6uGdGRG8AwBScX0UYDI2jSpS3HehnNH3EK/B2kMoHTZLtbklVXLP74mx0aX8QZp8gUtLOF/lVzLFwmleoux0W+31NYGm4lw+J6XyxGo7X1mn04</vt:lpwstr>
  </property>
  <property fmtid="{D5CDD505-2E9C-101B-9397-08002B2CF9AE}" pid="69" name="x1ye=64">
    <vt:lpwstr>D6eaNumt9yhKypb3BYubmf2VuUe/FmDa+ls3EayMGzZKNtwwcO7Shq5AppRZ+vYINUI3v20Bh693fx6RtjGz8q07bfnJMmMyrGy21bDzweqLVOICme6F2Msw/TF4tFlG915eWaRuDq4JoW3SKt220OARxenAnz/8jcSzKPgfij6AqxOHXv5BcKPQxW1bxSKAQKTrMJqNafHzRqd2Yvzjuzo4198+qGyHr5qqiu/y/3fserk95ljPkrqatfuTF1E</vt:lpwstr>
  </property>
  <property fmtid="{D5CDD505-2E9C-101B-9397-08002B2CF9AE}" pid="70" name="x1ye=65">
    <vt:lpwstr>ll+Mzlqu2xU+HOnDtD4ZgqpBj145QxrBXI0PKZAxDkTHlGBK5pMaAgAS4hBADcuJ6dNjwKZ5LA8v2FZ11Aa+Mrdjw/H0oKdj3SxqzlTIMQyJ26hBbt/tCCMjoHKfk02tF+QTljgblGGo/K/oWO3Z39c3WE8v+03t0+gnyIrHqe7/cQvQJqrvQJkCJrtG3PmTxt04gT3y/JDWXlsxx4QU3k7JjV3U8QW3uoC8iHXEVIvnR0hkjgnzpIKvehN0ogY</vt:lpwstr>
  </property>
  <property fmtid="{D5CDD505-2E9C-101B-9397-08002B2CF9AE}" pid="71" name="x1ye=66">
    <vt:lpwstr>d4WJoAW1uHtsYkBAIsz/QzqtTjm3m85ijqqE1q07zq7QYeGzwFKU6rpM0Sb1xTBQusDVYr6lE5uMKorNSUEtWosW0XHYqiZqDtNL9k0Mg4e75Ja6AD4WS3dZ0mLtZHB/Xs18tRByXZUJL8YyN2eXA76ggtQC5V+/U7KJsyB4bOSX4b5R3DSpQk8rqR31+JBJC/Fv4TFLW7oha3I6TzoHtqR0v4Rlm0/avQrJElB4IoeCAZYjLWEDPjyBsx84hOv</vt:lpwstr>
  </property>
  <property fmtid="{D5CDD505-2E9C-101B-9397-08002B2CF9AE}" pid="72" name="x1ye=67">
    <vt:lpwstr>/pXqKj3KrOjkwgTFIb+pe46uhbRxmV0fxtrT2RkIk13FeDvk22MedGvPtv7kDLE6RP4Zzd2Ww8yRwn4uUM/hZmLEIeDsbVXU9cNmP0VEw5x49DrhpWHGdlu57Jta5RFzbLkA6Icwvqhk9ZljKU6tGPByeB3EdnCKJSe5gUvWTk+TGHOvFbAqs3N+UVVtF+xeWTg5AvV/eECe7q4B5nO4ha86fDqcgPO72ytm+aUpQZKkIu/o/84PZo2xORjTm6P</vt:lpwstr>
  </property>
  <property fmtid="{D5CDD505-2E9C-101B-9397-08002B2CF9AE}" pid="73" name="x1ye=68">
    <vt:lpwstr>HtNYWZync9wdwG0GOiex4+2aoCNlNPiVOVzeQ9grYR5+5x9Hc3dyB4hrlN1eE7Qu1QqIPXgQq8IknLQDtvGdlrWwjIAqtnt0ntMQOrCpsYvjgwN/ICxKZXIV5jIGp8yTgsGAY+RrReOlw8/vJ4tC3EWm0dRTCabLprJmfTXxyaEfL8Cf+sFbVTpXzMd++FvFiNV4dxNQLW7hppJ/PLXW8o6lThGQ1YAJoJQ2aRHeU1KFiOfdrY8e79Lr6Vql88s</vt:lpwstr>
  </property>
  <property fmtid="{D5CDD505-2E9C-101B-9397-08002B2CF9AE}" pid="74" name="x1ye=69">
    <vt:lpwstr>6hL8fwFze6GHVJ1JBeiGGLl7UMHpWIeikiYZLQs9P7YImdR1XmLapi8pWZRAWumnkA6gmKn1WT1CKQZIWGwELEgBC7LZ9GbIFQ38KUIkbId0GWqCRr3kIhvEkrJd7G8GDG3xqnauM98xd2G+E67HPVgQcv47OHUBZhTLXqr1nR3UmBdsrZH6thSMFEefx24MRDei2l7j+WtVpQssKCeaEIYYGE1uMNjqyiPbDHp+8Dkvl8635ZuA4PqNUvhzWD+</vt:lpwstr>
  </property>
  <property fmtid="{D5CDD505-2E9C-101B-9397-08002B2CF9AE}" pid="75" name="x1ye=7">
    <vt:lpwstr>Y1UjmFRovJqO1RjYPoOMiePBsT9e6d6248ZxlErVt6+PsynQdzD1wl3TGgFcheyJYe6jrxCdwyXq9YlpTHkUmsLdBIuOZnDE4UhZEzd2aIhGn+Rvq+/gIrFaCXClzxn9b5tx/lJ8+nfX1PeJ3YC/ViJeuBN36cMfrtITJVWVv79st01NaxblHD4JQrPBpepRneLzCGJTR0/nqMNEb90chcQAtiB6DSJ/UWnPNsTeBmJ1m4goO5vnsDQEb0Vm9Sl</vt:lpwstr>
  </property>
  <property fmtid="{D5CDD505-2E9C-101B-9397-08002B2CF9AE}" pid="76" name="x1ye=70">
    <vt:lpwstr>b7Us4qY0Vare9tr1SM5qHYoxVdfvxb7bO+GbmLKg45RcMxASOEF9Q3HOHo+95KsghvpYiak6ZZuVMXd23jGfQ88cW2h2kWpa7WYdfc+1Vn62pyco67EWBkMjWPa6r98XkpFBTMO+EtmfdJ2iH9cbGkqsQRlX+GzVZvqhLFBbX7bou5lDlJXhiAuRHtOGM8vIsGS1u4VDDP7dMTiWeMExfs4KYMQaWNdW83lgWs9rjQjFpC3vFek7+sr9We65Atp</vt:lpwstr>
  </property>
  <property fmtid="{D5CDD505-2E9C-101B-9397-08002B2CF9AE}" pid="77" name="x1ye=71">
    <vt:lpwstr>832pKYUkFOM69wAhV97j/d/j4aZq6Dgl3hJ97iZ8rHSlwB/ApKEEDQKiizWZiNVJ8o8Mlv7uEUcONg/IO2qTzdPUv9wQoqB2voi1VW3vVxGerwwZShBc7t/DsA5bRtEVRXFpZtPk5rGr0EbxSdJfLOBJ2ETtfIK4oSRXgotVKpqUR2V0wT7vkWBWdWu4z3+A19rTw/E3XOj2OkI6x3SGbgLyk5HOlso0g62fJF7hvko5DIU4g5e+xHactC4ExkV</vt:lpwstr>
  </property>
  <property fmtid="{D5CDD505-2E9C-101B-9397-08002B2CF9AE}" pid="78" name="x1ye=72">
    <vt:lpwstr>X9Sv5uyObB4GsqvJDZThL21C22I1qtRavf15bvOoqNSajwakRPiykIvuyFCTsUSuetB9p+htMaKeeM8oL4g5Ws7CfEY8bMLfLnMXjhyrYfZ5pbUfi0IpTmZy/e+CiUv3yuybcLPTCsGqSHpEqC93FgaT0BleQ3JXQNFlZY+F0DfxaYo64j16AzTTi/VFAxRcrAUfS7UIVDgzuFSZoYIgUiZhb1MtnJ42lDqd03LHgguQZWeQyPJsRmr3B50QrLy</vt:lpwstr>
  </property>
  <property fmtid="{D5CDD505-2E9C-101B-9397-08002B2CF9AE}" pid="79" name="x1ye=73">
    <vt:lpwstr>nlEyDcGrQuokf5NsKZ842manTQtkf2cHwRojZ1PLsQX59Gouxh4ASzaxjlpftLqbe9VnHk+DhUSpQNZiyJCQgsLR7Q404tfetqtxMN6vdvGJ3/decoOwo7GjGknf1yLVI2267xVz5fd4+JSdjH2zPZmaYYueCblSwJuJwci0HMnkXkoanPorEQguTW3lLT2Yz7/OPIURctn1BjbOpz8twbqW1kifgiNcASORtFyghwB6zTOa2/tVEcLrDJLHpEJ</vt:lpwstr>
  </property>
  <property fmtid="{D5CDD505-2E9C-101B-9397-08002B2CF9AE}" pid="80" name="x1ye=74">
    <vt:lpwstr>5LMxm1aJaf6pgpoRNicy8rdaTTd/i5nsASkuEB0xTcAF2DChOfe+ZTJDpVqdYw/iToktK0P3Mveu6gMCaYL5QIv/rgo1uNKZ+Lq4qdy/XEtuqqXcfVyz2yypAdF+6kAw68wn+uNGdBy0aQomgKe2MQ9TyJsaQFzWcjpJbzgzokf5vSzHFh2dVUd1R5Fq2k/R7XyVcg0Tq8TRifcYzG9ucoyTRBfXWeXWrA8vzy02GTsUZF8BGiVyz0uzhWCR7Z0</vt:lpwstr>
  </property>
  <property fmtid="{D5CDD505-2E9C-101B-9397-08002B2CF9AE}" pid="81" name="x1ye=75">
    <vt:lpwstr>pvu9V4tLCKxEhoD3TyHtgdBCijpTcCCmasprGeR1fo9bJC5McgwimX54sr+fXXtmGeQkehMpoVL8unD16HNhs4TydSXRlXcI1LFAD8SBIXKwY8sCYAH2sX0ubP36uGcA1hTiFtoSUckoqYambxKjjVxZZpJmkH8Vf379x+DWc20eEoAAA==</vt:lpwstr>
  </property>
  <property fmtid="{D5CDD505-2E9C-101B-9397-08002B2CF9AE}" pid="82" name="x1ye=8">
    <vt:lpwstr>La3PYeUX8op3fPScelBvRLbp0ekxH0y+ouAm1BU5qoXgRJG+K1B/WDq2qaM1JqfSjmNNie1Ee6WAAKupDdN1vH7KGPn4Mm1PNZsdQe2DXnMiFAi/AHGGXos8uL2rD5Kbwi2Xs0AbA8/VDfhOukFfmmT+2eZlxrKm86YV3qAjEbjYBbO8ktHWm3zRCHpmWPjxu11jGravRaRxH+w/DQW5k1WHWANH9rEXKB3W1MqQb57+vo1ZjeIvhN/CkubF1uw</vt:lpwstr>
  </property>
  <property fmtid="{D5CDD505-2E9C-101B-9397-08002B2CF9AE}" pid="83" name="x1ye=9">
    <vt:lpwstr>dfnT8z7nnWtHRIvfbZSpqlXgqDJUpFQBgIzis50aL0eCEv9IkratY1kIIWHAPyDs20Px5NYapCpblWSVK2ce0SYSSq1EKjbhtwkE4mUT+3oHCYt0KuRBgKCNAVEVt1cvJiSlUPGvTT9DuHciajOlLrBe6e5gtEgHPSW0jlVDBZ/YnXAeNLHDje/pzKxTsAo4tY+6PqsR+YwRX94WkOW8Dy2juTFWr7B0EXvW+cIueFmkKX7NCaJhez0KTcEOnHh</vt:lpwstr>
  </property>
  <property fmtid="{D5CDD505-2E9C-101B-9397-08002B2CF9AE}" pid="84" name="TitusGUID">
    <vt:lpwstr>2613920b-09dc-4b52-9332-bbb68b4c1ed7</vt:lpwstr>
  </property>
  <property fmtid="{D5CDD505-2E9C-101B-9397-08002B2CF9AE}" pid="85" name="Classification">
    <vt:lpwstr>int3rn4l</vt:lpwstr>
  </property>
</Properties>
</file>